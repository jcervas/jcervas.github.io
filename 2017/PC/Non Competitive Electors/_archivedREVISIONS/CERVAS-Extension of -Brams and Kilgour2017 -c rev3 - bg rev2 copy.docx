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63ED6A" w14:textId="754E4692" w:rsidR="00E52239" w:rsidRPr="00A4524E" w:rsidRDefault="00E52239" w:rsidP="005B1DB1">
      <w:pPr>
        <w:pStyle w:val="Heading1"/>
        <w:spacing w:line="360" w:lineRule="auto"/>
        <w:jc w:val="center"/>
        <w:rPr>
          <w:rFonts w:ascii="Times New Roman" w:hAnsi="Times New Roman" w:cs="Times New Roman"/>
          <w:color w:val="000000"/>
        </w:rPr>
      </w:pPr>
      <w:r w:rsidRPr="00A4524E">
        <w:rPr>
          <w:rFonts w:ascii="Times New Roman" w:hAnsi="Times New Roman" w:cs="Times New Roman"/>
          <w:color w:val="000000"/>
        </w:rPr>
        <w:t xml:space="preserve">Extending the Brams-Kilgour Model </w:t>
      </w:r>
      <w:r w:rsidR="00DD0F1A">
        <w:rPr>
          <w:rFonts w:ascii="Times New Roman" w:hAnsi="Times New Roman" w:cs="Times New Roman"/>
          <w:color w:val="000000"/>
        </w:rPr>
        <w:t xml:space="preserve">Linking Partisan Imbalance in </w:t>
      </w:r>
      <w:r w:rsidRPr="00A4524E">
        <w:rPr>
          <w:rFonts w:ascii="Times New Roman" w:hAnsi="Times New Roman" w:cs="Times New Roman"/>
          <w:color w:val="000000"/>
        </w:rPr>
        <w:t xml:space="preserve">Non-Competitive States </w:t>
      </w:r>
      <w:r w:rsidR="00DD0F1A">
        <w:rPr>
          <w:rFonts w:ascii="Times New Roman" w:hAnsi="Times New Roman" w:cs="Times New Roman"/>
          <w:color w:val="000000"/>
        </w:rPr>
        <w:t>to</w:t>
      </w:r>
      <w:r w:rsidRPr="00A4524E">
        <w:rPr>
          <w:rFonts w:ascii="Times New Roman" w:hAnsi="Times New Roman" w:cs="Times New Roman"/>
          <w:color w:val="000000"/>
        </w:rPr>
        <w:t xml:space="preserve"> Outcomes in the Electoral College</w:t>
      </w:r>
      <w:r w:rsidR="00081682">
        <w:rPr>
          <w:rFonts w:ascii="Times New Roman" w:hAnsi="Times New Roman" w:cs="Times New Roman"/>
          <w:color w:val="000000"/>
        </w:rPr>
        <w:t>:</w:t>
      </w:r>
      <w:r w:rsidR="008548E7">
        <w:rPr>
          <w:rFonts w:ascii="Times New Roman" w:hAnsi="Times New Roman" w:cs="Times New Roman"/>
          <w:color w:val="000000"/>
        </w:rPr>
        <w:t xml:space="preserve">                            Historical Data from </w:t>
      </w:r>
      <w:r w:rsidR="009F17F3">
        <w:rPr>
          <w:rFonts w:ascii="Times New Roman" w:hAnsi="Times New Roman" w:cs="Times New Roman"/>
          <w:color w:val="000000"/>
        </w:rPr>
        <w:t xml:space="preserve">1868 </w:t>
      </w:r>
      <w:r w:rsidR="008548E7">
        <w:rPr>
          <w:rFonts w:ascii="Times New Roman" w:hAnsi="Times New Roman" w:cs="Times New Roman"/>
          <w:color w:val="000000"/>
        </w:rPr>
        <w:t>to</w:t>
      </w:r>
      <w:r w:rsidR="00F86130">
        <w:rPr>
          <w:rFonts w:ascii="Times New Roman" w:hAnsi="Times New Roman" w:cs="Times New Roman"/>
          <w:color w:val="000000"/>
        </w:rPr>
        <w:t xml:space="preserve"> 2016</w:t>
      </w:r>
      <w:r w:rsidR="00A4524E">
        <w:rPr>
          <w:rFonts w:ascii="Times New Roman" w:hAnsi="Times New Roman" w:cs="Times New Roman"/>
          <w:color w:val="000000"/>
        </w:rPr>
        <w:t>*</w:t>
      </w:r>
    </w:p>
    <w:p w14:paraId="6F97C4A3" w14:textId="77777777" w:rsidR="00E52239" w:rsidRPr="001974F6" w:rsidRDefault="00E52239" w:rsidP="005B1DB1">
      <w:pPr>
        <w:pStyle w:val="Heading1"/>
        <w:spacing w:line="360" w:lineRule="auto"/>
        <w:rPr>
          <w:rFonts w:ascii="Times New Roman" w:hAnsi="Times New Roman" w:cs="Times New Roman"/>
          <w:color w:val="000000"/>
          <w:sz w:val="24"/>
          <w:szCs w:val="24"/>
        </w:rPr>
      </w:pPr>
    </w:p>
    <w:p w14:paraId="2F79C5C3" w14:textId="77777777" w:rsidR="00E52239" w:rsidRPr="001974F6" w:rsidRDefault="00E52239" w:rsidP="005B1DB1">
      <w:pPr>
        <w:pStyle w:val="Heading1"/>
        <w:spacing w:line="360" w:lineRule="auto"/>
        <w:rPr>
          <w:rFonts w:ascii="Times New Roman" w:hAnsi="Times New Roman" w:cs="Times New Roman"/>
          <w:color w:val="000000"/>
          <w:sz w:val="24"/>
          <w:szCs w:val="24"/>
          <w:lang w:val="en-GB"/>
        </w:rPr>
      </w:pPr>
    </w:p>
    <w:p w14:paraId="06FB7A44" w14:textId="0CCE17BF" w:rsidR="00E52239" w:rsidRPr="00A4524E" w:rsidRDefault="00E52239" w:rsidP="005B1DB1">
      <w:pPr>
        <w:pStyle w:val="Heading1"/>
        <w:spacing w:line="360" w:lineRule="auto"/>
        <w:jc w:val="center"/>
        <w:rPr>
          <w:rFonts w:ascii="Times New Roman" w:hAnsi="Times New Roman" w:cs="Times New Roman"/>
          <w:b w:val="0"/>
          <w:color w:val="000000"/>
          <w:sz w:val="24"/>
          <w:szCs w:val="24"/>
        </w:rPr>
      </w:pPr>
      <w:r w:rsidRPr="00A4524E">
        <w:rPr>
          <w:rFonts w:ascii="Times New Roman" w:hAnsi="Times New Roman" w:cs="Times New Roman"/>
          <w:b w:val="0"/>
          <w:color w:val="000000"/>
          <w:sz w:val="24"/>
          <w:szCs w:val="24"/>
        </w:rPr>
        <w:t xml:space="preserve">Jonathan Cervas                                                                                                                                       Bernard Grofman                                                                                             </w:t>
      </w:r>
    </w:p>
    <w:p w14:paraId="72147534" w14:textId="5C0E2BE4" w:rsidR="00E52239" w:rsidRPr="00A4524E" w:rsidRDefault="00E52239" w:rsidP="005B1DB1">
      <w:pPr>
        <w:pStyle w:val="Heading1"/>
        <w:spacing w:line="360" w:lineRule="auto"/>
        <w:jc w:val="center"/>
        <w:rPr>
          <w:rFonts w:ascii="Times New Roman" w:hAnsi="Times New Roman" w:cs="Times New Roman"/>
          <w:b w:val="0"/>
          <w:color w:val="000000"/>
          <w:sz w:val="24"/>
          <w:szCs w:val="24"/>
        </w:rPr>
      </w:pPr>
      <w:r w:rsidRPr="00A4524E">
        <w:rPr>
          <w:rFonts w:ascii="Times New Roman" w:hAnsi="Times New Roman" w:cs="Times New Roman"/>
          <w:b w:val="0"/>
          <w:color w:val="000000"/>
          <w:sz w:val="24"/>
          <w:szCs w:val="24"/>
        </w:rPr>
        <w:t>School of Social Sciences, University of California, Irvine</w:t>
      </w:r>
    </w:p>
    <w:p w14:paraId="15E14A5F" w14:textId="77777777" w:rsidR="00E52239" w:rsidRPr="001974F6" w:rsidRDefault="00E52239" w:rsidP="005B1DB1">
      <w:pPr>
        <w:pStyle w:val="Heading1"/>
        <w:spacing w:line="360" w:lineRule="auto"/>
        <w:rPr>
          <w:rFonts w:ascii="Times New Roman" w:hAnsi="Times New Roman" w:cs="Times New Roman"/>
          <w:color w:val="000000"/>
          <w:sz w:val="24"/>
          <w:szCs w:val="24"/>
        </w:rPr>
      </w:pPr>
    </w:p>
    <w:p w14:paraId="26D5D206" w14:textId="443B8A8B" w:rsidR="00E52239" w:rsidRDefault="00A5513F" w:rsidP="002E28C9">
      <w:pPr>
        <w:pStyle w:val="Heading1"/>
        <w:spacing w:after="0" w:line="240" w:lineRule="auto"/>
        <w:jc w:val="center"/>
        <w:rPr>
          <w:rFonts w:ascii="Times New Roman" w:hAnsi="Times New Roman" w:cs="Times New Roman"/>
          <w:b w:val="0"/>
          <w:color w:val="000000"/>
          <w:sz w:val="20"/>
          <w:szCs w:val="20"/>
        </w:rPr>
      </w:pPr>
      <w:r>
        <w:rPr>
          <w:rFonts w:ascii="Times New Roman" w:hAnsi="Times New Roman" w:cs="Times New Roman"/>
          <w:b w:val="0"/>
          <w:color w:val="000000"/>
          <w:sz w:val="20"/>
          <w:szCs w:val="20"/>
        </w:rPr>
        <w:fldChar w:fldCharType="begin"/>
      </w:r>
      <w:r>
        <w:rPr>
          <w:rFonts w:ascii="Times New Roman" w:hAnsi="Times New Roman" w:cs="Times New Roman"/>
          <w:b w:val="0"/>
          <w:color w:val="000000"/>
          <w:sz w:val="20"/>
          <w:szCs w:val="20"/>
        </w:rPr>
        <w:instrText xml:space="preserve"> DATE \@ "MMMM d, yyyy" </w:instrText>
      </w:r>
      <w:r>
        <w:rPr>
          <w:rFonts w:ascii="Times New Roman" w:hAnsi="Times New Roman" w:cs="Times New Roman"/>
          <w:b w:val="0"/>
          <w:color w:val="000000"/>
          <w:sz w:val="20"/>
          <w:szCs w:val="20"/>
        </w:rPr>
        <w:fldChar w:fldCharType="separate"/>
      </w:r>
      <w:r w:rsidR="00A70062">
        <w:rPr>
          <w:rFonts w:ascii="Times New Roman" w:hAnsi="Times New Roman" w:cs="Times New Roman"/>
          <w:b w:val="0"/>
          <w:noProof/>
          <w:color w:val="000000"/>
          <w:sz w:val="20"/>
          <w:szCs w:val="20"/>
        </w:rPr>
        <w:t>May 7, 2017</w:t>
      </w:r>
      <w:r>
        <w:rPr>
          <w:rFonts w:ascii="Times New Roman" w:hAnsi="Times New Roman" w:cs="Times New Roman"/>
          <w:b w:val="0"/>
          <w:color w:val="000000"/>
          <w:sz w:val="20"/>
          <w:szCs w:val="20"/>
        </w:rPr>
        <w:fldChar w:fldCharType="end"/>
      </w:r>
      <w:r w:rsidR="00BE5089">
        <w:rPr>
          <w:rFonts w:ascii="Times New Roman" w:hAnsi="Times New Roman" w:cs="Times New Roman"/>
          <w:b w:val="0"/>
          <w:color w:val="000000"/>
          <w:sz w:val="20"/>
          <w:szCs w:val="20"/>
        </w:rPr>
        <w:t xml:space="preserve"> | </w:t>
      </w:r>
      <w:r w:rsidR="00BE5089">
        <w:rPr>
          <w:rFonts w:ascii="Times New Roman" w:hAnsi="Times New Roman" w:cs="Times New Roman"/>
          <w:b w:val="0"/>
          <w:color w:val="000000"/>
          <w:sz w:val="20"/>
          <w:szCs w:val="20"/>
        </w:rPr>
        <w:fldChar w:fldCharType="begin"/>
      </w:r>
      <w:r w:rsidR="00BE5089">
        <w:rPr>
          <w:rFonts w:ascii="Times New Roman" w:hAnsi="Times New Roman" w:cs="Times New Roman"/>
          <w:b w:val="0"/>
          <w:color w:val="000000"/>
          <w:sz w:val="20"/>
          <w:szCs w:val="20"/>
        </w:rPr>
        <w:instrText xml:space="preserve"> DATE \@ "h:mm am/pm" </w:instrText>
      </w:r>
      <w:r w:rsidR="00BE5089">
        <w:rPr>
          <w:rFonts w:ascii="Times New Roman" w:hAnsi="Times New Roman" w:cs="Times New Roman"/>
          <w:b w:val="0"/>
          <w:color w:val="000000"/>
          <w:sz w:val="20"/>
          <w:szCs w:val="20"/>
        </w:rPr>
        <w:fldChar w:fldCharType="separate"/>
      </w:r>
      <w:r w:rsidR="00A70062">
        <w:rPr>
          <w:rFonts w:ascii="Times New Roman" w:hAnsi="Times New Roman" w:cs="Times New Roman"/>
          <w:b w:val="0"/>
          <w:noProof/>
          <w:color w:val="000000"/>
          <w:sz w:val="20"/>
          <w:szCs w:val="20"/>
        </w:rPr>
        <w:t>10:16 PM</w:t>
      </w:r>
      <w:r w:rsidR="00BE5089">
        <w:rPr>
          <w:rFonts w:ascii="Times New Roman" w:hAnsi="Times New Roman" w:cs="Times New Roman"/>
          <w:b w:val="0"/>
          <w:color w:val="000000"/>
          <w:sz w:val="20"/>
          <w:szCs w:val="20"/>
        </w:rPr>
        <w:fldChar w:fldCharType="end"/>
      </w:r>
    </w:p>
    <w:p w14:paraId="4B7A107E" w14:textId="77777777" w:rsidR="002E28C9" w:rsidRDefault="00BE5089" w:rsidP="002E28C9">
      <w:pPr>
        <w:spacing w:after="0" w:line="240" w:lineRule="auto"/>
        <w:jc w:val="center"/>
      </w:pPr>
      <w:r>
        <w:t>Version 3</w:t>
      </w:r>
    </w:p>
    <w:p w14:paraId="7EF69677" w14:textId="77777777" w:rsidR="002E28C9" w:rsidRDefault="002E28C9" w:rsidP="002E28C9">
      <w:pPr>
        <w:spacing w:after="0" w:line="240" w:lineRule="auto"/>
        <w:jc w:val="center"/>
      </w:pPr>
    </w:p>
    <w:p w14:paraId="54F7620B" w14:textId="77777777" w:rsidR="002E28C9" w:rsidRDefault="002E28C9" w:rsidP="002E28C9">
      <w:pPr>
        <w:spacing w:after="0" w:line="240" w:lineRule="auto"/>
        <w:jc w:val="center"/>
      </w:pPr>
    </w:p>
    <w:p w14:paraId="317921EE" w14:textId="77777777" w:rsidR="002E28C9" w:rsidRDefault="002E28C9" w:rsidP="002E28C9">
      <w:pPr>
        <w:spacing w:after="0" w:line="240" w:lineRule="auto"/>
        <w:jc w:val="center"/>
      </w:pPr>
    </w:p>
    <w:p w14:paraId="0F176A73" w14:textId="77777777" w:rsidR="002E28C9" w:rsidRDefault="002E28C9" w:rsidP="002E28C9">
      <w:pPr>
        <w:spacing w:after="0" w:line="240" w:lineRule="auto"/>
        <w:jc w:val="center"/>
      </w:pPr>
    </w:p>
    <w:p w14:paraId="105B8018" w14:textId="77777777" w:rsidR="002E28C9" w:rsidRDefault="002E28C9" w:rsidP="002E28C9">
      <w:pPr>
        <w:spacing w:after="0" w:line="240" w:lineRule="auto"/>
        <w:jc w:val="center"/>
      </w:pPr>
    </w:p>
    <w:p w14:paraId="214DC2AE" w14:textId="77777777" w:rsidR="002E28C9" w:rsidRDefault="002E28C9" w:rsidP="002E28C9">
      <w:pPr>
        <w:spacing w:after="0" w:line="240" w:lineRule="auto"/>
        <w:jc w:val="center"/>
      </w:pPr>
    </w:p>
    <w:p w14:paraId="3F325C43" w14:textId="77777777" w:rsidR="002E28C9" w:rsidRDefault="002E28C9" w:rsidP="002E28C9">
      <w:pPr>
        <w:spacing w:after="0" w:line="240" w:lineRule="auto"/>
        <w:jc w:val="center"/>
      </w:pPr>
    </w:p>
    <w:p w14:paraId="0A0A4205" w14:textId="77777777" w:rsidR="002E28C9" w:rsidRDefault="002E28C9" w:rsidP="002E28C9">
      <w:pPr>
        <w:spacing w:after="0" w:line="240" w:lineRule="auto"/>
        <w:jc w:val="center"/>
      </w:pPr>
    </w:p>
    <w:p w14:paraId="46937ED3" w14:textId="77777777" w:rsidR="002E28C9" w:rsidRDefault="002E28C9" w:rsidP="002E28C9">
      <w:pPr>
        <w:spacing w:after="0" w:line="240" w:lineRule="auto"/>
        <w:jc w:val="center"/>
      </w:pPr>
    </w:p>
    <w:p w14:paraId="0AB9CAC4" w14:textId="24D79EDF" w:rsidR="00E52239" w:rsidRPr="002E28C9" w:rsidRDefault="00E52239" w:rsidP="002E28C9">
      <w:pPr>
        <w:spacing w:after="0" w:line="240" w:lineRule="auto"/>
        <w:jc w:val="center"/>
      </w:pPr>
      <w:r w:rsidRPr="00A4524E">
        <w:rPr>
          <w:rFonts w:ascii="Times New Roman" w:hAnsi="Times New Roman" w:cs="Times New Roman"/>
          <w:color w:val="000000"/>
          <w:sz w:val="24"/>
          <w:szCs w:val="24"/>
        </w:rPr>
        <w:t>*Work on this project was sup</w:t>
      </w:r>
      <w:r w:rsidR="008548E7">
        <w:rPr>
          <w:rFonts w:ascii="Times New Roman" w:hAnsi="Times New Roman" w:cs="Times New Roman"/>
          <w:color w:val="000000"/>
          <w:sz w:val="24"/>
          <w:szCs w:val="24"/>
        </w:rPr>
        <w:t xml:space="preserve">ported by the Jack W. Peltason </w:t>
      </w:r>
      <w:r w:rsidRPr="00A4524E">
        <w:rPr>
          <w:rFonts w:ascii="Times New Roman" w:hAnsi="Times New Roman" w:cs="Times New Roman"/>
          <w:color w:val="000000"/>
          <w:sz w:val="24"/>
          <w:szCs w:val="24"/>
        </w:rPr>
        <w:t xml:space="preserve">(Bren Foundation) Chair at the University of California, Irvine. </w:t>
      </w:r>
      <w:r w:rsidR="00A4524E">
        <w:rPr>
          <w:rFonts w:ascii="Times New Roman" w:hAnsi="Times New Roman" w:cs="Times New Roman"/>
          <w:color w:val="000000"/>
          <w:sz w:val="24"/>
          <w:szCs w:val="24"/>
        </w:rPr>
        <w:t xml:space="preserve">The first named author is a graduate student in political science at the University of California, Irvine.  The second named author is a Professor of Political Science at UCI and the Peltason Chair of Democracy Studies.  The contact for this paper is </w:t>
      </w:r>
      <w:r w:rsidR="00A4524E" w:rsidRPr="00A4524E">
        <w:rPr>
          <w:rFonts w:ascii="Times New Roman" w:hAnsi="Times New Roman" w:cs="Times New Roman"/>
          <w:color w:val="000000"/>
          <w:sz w:val="24"/>
          <w:szCs w:val="24"/>
        </w:rPr>
        <w:t>Jonathan Cervas</w:t>
      </w:r>
      <w:r w:rsidR="001D3E90">
        <w:rPr>
          <w:rFonts w:ascii="Times New Roman" w:hAnsi="Times New Roman" w:cs="Times New Roman"/>
          <w:color w:val="000000"/>
          <w:sz w:val="24"/>
          <w:szCs w:val="24"/>
        </w:rPr>
        <w:t xml:space="preserve">  &lt;JCervas@uci.edu&gt;. </w:t>
      </w:r>
      <w:r w:rsidR="00A4524E" w:rsidRPr="00A4524E">
        <w:rPr>
          <w:rFonts w:ascii="Times New Roman" w:hAnsi="Times New Roman" w:cs="Times New Roman"/>
          <w:color w:val="000000"/>
          <w:sz w:val="24"/>
          <w:szCs w:val="24"/>
        </w:rPr>
        <w:t xml:space="preserve"> </w:t>
      </w:r>
    </w:p>
    <w:p w14:paraId="14A471FC" w14:textId="77777777" w:rsidR="00E52239" w:rsidRPr="001974F6" w:rsidRDefault="00E52239" w:rsidP="005B1DB1">
      <w:pPr>
        <w:pStyle w:val="Heading1"/>
        <w:spacing w:line="360" w:lineRule="auto"/>
        <w:rPr>
          <w:rFonts w:ascii="Times New Roman" w:hAnsi="Times New Roman" w:cs="Times New Roman"/>
          <w:color w:val="000000"/>
          <w:sz w:val="24"/>
          <w:szCs w:val="24"/>
        </w:rPr>
      </w:pPr>
    </w:p>
    <w:p w14:paraId="5EDDDDDA" w14:textId="77777777" w:rsidR="00E52239" w:rsidRPr="001974F6" w:rsidRDefault="00E52239" w:rsidP="005B1DB1">
      <w:pPr>
        <w:pStyle w:val="Heading1"/>
        <w:spacing w:line="360" w:lineRule="auto"/>
        <w:rPr>
          <w:rFonts w:ascii="Times New Roman" w:hAnsi="Times New Roman" w:cs="Times New Roman"/>
          <w:color w:val="000000"/>
          <w:sz w:val="24"/>
          <w:szCs w:val="24"/>
        </w:rPr>
      </w:pPr>
    </w:p>
    <w:p w14:paraId="119CFDFB" w14:textId="77777777" w:rsidR="00A4524E" w:rsidRDefault="00A4524E" w:rsidP="005B1DB1">
      <w:pPr>
        <w:pStyle w:val="Heading1"/>
        <w:spacing w:line="360" w:lineRule="auto"/>
        <w:jc w:val="center"/>
        <w:rPr>
          <w:rFonts w:ascii="Times New Roman" w:hAnsi="Times New Roman" w:cs="Times New Roman"/>
          <w:color w:val="000000"/>
          <w:sz w:val="24"/>
          <w:szCs w:val="24"/>
        </w:rPr>
      </w:pPr>
    </w:p>
    <w:p w14:paraId="03B58D8B" w14:textId="77777777" w:rsidR="00E52239" w:rsidRPr="001974F6" w:rsidRDefault="00E52239" w:rsidP="005B1DB1">
      <w:pPr>
        <w:pStyle w:val="Heading1"/>
        <w:spacing w:line="360" w:lineRule="auto"/>
        <w:jc w:val="center"/>
        <w:rPr>
          <w:rFonts w:ascii="Times New Roman" w:hAnsi="Times New Roman" w:cs="Times New Roman"/>
          <w:color w:val="000000"/>
          <w:sz w:val="24"/>
          <w:szCs w:val="24"/>
        </w:rPr>
      </w:pPr>
      <w:r w:rsidRPr="001974F6">
        <w:rPr>
          <w:rFonts w:ascii="Times New Roman" w:hAnsi="Times New Roman" w:cs="Times New Roman"/>
          <w:color w:val="000000"/>
          <w:sz w:val="24"/>
          <w:szCs w:val="24"/>
        </w:rPr>
        <w:t>ABSTRACT</w:t>
      </w:r>
    </w:p>
    <w:p w14:paraId="6E6F85EF" w14:textId="7FF21F53" w:rsidR="001D3E90" w:rsidRPr="001D3E90" w:rsidRDefault="001D3E90" w:rsidP="005B1DB1">
      <w:pPr>
        <w:spacing w:after="0" w:line="360" w:lineRule="auto"/>
        <w:ind w:firstLine="720"/>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Pr="001D3E90">
        <w:rPr>
          <w:rFonts w:ascii="Times New Roman" w:hAnsi="Times New Roman" w:cs="Times New Roman"/>
          <w:b/>
          <w:color w:val="FF0000"/>
          <w:sz w:val="24"/>
          <w:szCs w:val="24"/>
        </w:rPr>
        <w:t>TBA once we know what the data actually show</w:t>
      </w:r>
    </w:p>
    <w:p w14:paraId="68D07402" w14:textId="43D21B56" w:rsidR="00E52239" w:rsidRPr="001974F6" w:rsidRDefault="00E52239" w:rsidP="005B1DB1">
      <w:pPr>
        <w:pStyle w:val="Heading1"/>
        <w:spacing w:after="0" w:line="360" w:lineRule="auto"/>
        <w:jc w:val="center"/>
        <w:rPr>
          <w:rFonts w:ascii="Times New Roman" w:hAnsi="Times New Roman" w:cs="Times New Roman"/>
          <w:color w:val="FF0000"/>
          <w:sz w:val="24"/>
          <w:szCs w:val="24"/>
        </w:rPr>
      </w:pPr>
    </w:p>
    <w:p w14:paraId="2146A985" w14:textId="77777777" w:rsidR="00E52239" w:rsidRPr="001974F6" w:rsidRDefault="00E52239" w:rsidP="005B1DB1">
      <w:pPr>
        <w:spacing w:after="0" w:line="360" w:lineRule="auto"/>
        <w:rPr>
          <w:rFonts w:ascii="Times New Roman" w:hAnsi="Times New Roman" w:cs="Times New Roman"/>
          <w:color w:val="000000"/>
          <w:sz w:val="24"/>
          <w:szCs w:val="24"/>
        </w:rPr>
      </w:pPr>
    </w:p>
    <w:p w14:paraId="50C93AB2" w14:textId="77777777" w:rsidR="00E52239" w:rsidRPr="001974F6" w:rsidRDefault="00E52239" w:rsidP="005B1DB1">
      <w:pPr>
        <w:spacing w:after="0" w:line="360" w:lineRule="auto"/>
        <w:rPr>
          <w:rFonts w:ascii="Times New Roman" w:hAnsi="Times New Roman" w:cs="Times New Roman"/>
          <w:color w:val="000000"/>
          <w:sz w:val="24"/>
          <w:szCs w:val="24"/>
        </w:rPr>
        <w:sectPr w:rsidR="00E52239" w:rsidRPr="001974F6">
          <w:pgSz w:w="12240" w:h="15840" w:code="1"/>
          <w:pgMar w:top="1440" w:right="1440" w:bottom="1440" w:left="1440" w:header="720" w:footer="720" w:gutter="0"/>
          <w:cols w:space="720"/>
        </w:sectPr>
      </w:pPr>
    </w:p>
    <w:p w14:paraId="445680A6" w14:textId="65F45440" w:rsidR="00C43ECD" w:rsidRPr="001974F6" w:rsidRDefault="00B82F00" w:rsidP="005B1DB1">
      <w:pPr>
        <w:spacing w:after="0" w:line="360" w:lineRule="auto"/>
        <w:ind w:firstLine="720"/>
        <w:rPr>
          <w:rFonts w:ascii="Times New Roman" w:hAnsi="Times New Roman" w:cs="Times New Roman"/>
          <w:color w:val="000000"/>
          <w:sz w:val="24"/>
          <w:szCs w:val="24"/>
        </w:rPr>
      </w:pPr>
      <w:r w:rsidRPr="001974F6">
        <w:rPr>
          <w:rFonts w:ascii="Times New Roman" w:hAnsi="Times New Roman" w:cs="Times New Roman"/>
          <w:color w:val="000000"/>
          <w:sz w:val="24"/>
          <w:szCs w:val="24"/>
        </w:rPr>
        <w:lastRenderedPageBreak/>
        <w:t xml:space="preserve">The </w:t>
      </w:r>
      <w:r w:rsidR="00E52239" w:rsidRPr="001974F6">
        <w:rPr>
          <w:rFonts w:ascii="Times New Roman" w:hAnsi="Times New Roman" w:cs="Times New Roman"/>
          <w:color w:val="000000"/>
          <w:sz w:val="24"/>
          <w:szCs w:val="24"/>
        </w:rPr>
        <w:t>E</w:t>
      </w:r>
      <w:r w:rsidRPr="001974F6">
        <w:rPr>
          <w:rFonts w:ascii="Times New Roman" w:hAnsi="Times New Roman" w:cs="Times New Roman"/>
          <w:color w:val="000000"/>
          <w:sz w:val="24"/>
          <w:szCs w:val="24"/>
        </w:rPr>
        <w:t xml:space="preserve">lectoral </w:t>
      </w:r>
      <w:r w:rsidR="00E52239" w:rsidRPr="001974F6">
        <w:rPr>
          <w:rFonts w:ascii="Times New Roman" w:hAnsi="Times New Roman" w:cs="Times New Roman"/>
          <w:color w:val="000000"/>
          <w:sz w:val="24"/>
          <w:szCs w:val="24"/>
        </w:rPr>
        <w:t>C</w:t>
      </w:r>
      <w:r w:rsidRPr="001974F6">
        <w:rPr>
          <w:rFonts w:ascii="Times New Roman" w:hAnsi="Times New Roman" w:cs="Times New Roman"/>
          <w:color w:val="000000"/>
          <w:sz w:val="24"/>
          <w:szCs w:val="24"/>
        </w:rPr>
        <w:t xml:space="preserve">ollege </w:t>
      </w:r>
      <w:r w:rsidR="00F64202">
        <w:rPr>
          <w:rFonts w:ascii="Times New Roman" w:hAnsi="Times New Roman" w:cs="Times New Roman"/>
          <w:color w:val="000000"/>
          <w:sz w:val="24"/>
          <w:szCs w:val="24"/>
        </w:rPr>
        <w:t xml:space="preserve">(EC) </w:t>
      </w:r>
      <w:r w:rsidRPr="001974F6">
        <w:rPr>
          <w:rFonts w:ascii="Times New Roman" w:hAnsi="Times New Roman" w:cs="Times New Roman"/>
          <w:color w:val="000000"/>
          <w:sz w:val="24"/>
          <w:szCs w:val="24"/>
        </w:rPr>
        <w:t xml:space="preserve">is often criticized because </w:t>
      </w:r>
      <w:r w:rsidR="00E52239" w:rsidRPr="001974F6">
        <w:rPr>
          <w:rFonts w:ascii="Times New Roman" w:hAnsi="Times New Roman" w:cs="Times New Roman"/>
          <w:color w:val="000000"/>
          <w:sz w:val="24"/>
          <w:szCs w:val="24"/>
        </w:rPr>
        <w:t>the logic of campaigning under the EC’s weighted voting rule makes each</w:t>
      </w:r>
      <w:r w:rsidRPr="001974F6">
        <w:rPr>
          <w:rFonts w:ascii="Times New Roman" w:hAnsi="Times New Roman" w:cs="Times New Roman"/>
          <w:color w:val="000000"/>
          <w:sz w:val="24"/>
          <w:szCs w:val="24"/>
        </w:rPr>
        <w:t xml:space="preserve"> </w:t>
      </w:r>
      <w:r w:rsidR="00105550" w:rsidRPr="001974F6">
        <w:rPr>
          <w:rFonts w:ascii="Times New Roman" w:hAnsi="Times New Roman" w:cs="Times New Roman"/>
          <w:color w:val="000000"/>
          <w:sz w:val="24"/>
          <w:szCs w:val="24"/>
        </w:rPr>
        <w:t xml:space="preserve">party’s presidential </w:t>
      </w:r>
      <w:r w:rsidR="00E52239" w:rsidRPr="001974F6">
        <w:rPr>
          <w:rFonts w:ascii="Times New Roman" w:hAnsi="Times New Roman" w:cs="Times New Roman"/>
          <w:color w:val="000000"/>
          <w:sz w:val="24"/>
          <w:szCs w:val="24"/>
        </w:rPr>
        <w:t xml:space="preserve">campaign </w:t>
      </w:r>
      <w:r w:rsidRPr="001974F6">
        <w:rPr>
          <w:rFonts w:ascii="Times New Roman" w:hAnsi="Times New Roman" w:cs="Times New Roman"/>
          <w:color w:val="000000"/>
          <w:sz w:val="24"/>
          <w:szCs w:val="24"/>
        </w:rPr>
        <w:t xml:space="preserve">focus </w:t>
      </w:r>
      <w:r w:rsidR="00E52239" w:rsidRPr="001974F6">
        <w:rPr>
          <w:rFonts w:ascii="Times New Roman" w:hAnsi="Times New Roman" w:cs="Times New Roman"/>
          <w:color w:val="000000"/>
          <w:sz w:val="24"/>
          <w:szCs w:val="24"/>
        </w:rPr>
        <w:t xml:space="preserve">exclusively </w:t>
      </w:r>
      <w:r w:rsidRPr="001974F6">
        <w:rPr>
          <w:rFonts w:ascii="Times New Roman" w:hAnsi="Times New Roman" w:cs="Times New Roman"/>
          <w:color w:val="000000"/>
          <w:sz w:val="24"/>
          <w:szCs w:val="24"/>
        </w:rPr>
        <w:t xml:space="preserve">on </w:t>
      </w:r>
      <w:r w:rsidR="00E52239" w:rsidRPr="001974F6">
        <w:rPr>
          <w:rFonts w:ascii="Times New Roman" w:hAnsi="Times New Roman" w:cs="Times New Roman"/>
          <w:i/>
          <w:color w:val="000000"/>
          <w:sz w:val="24"/>
          <w:szCs w:val="24"/>
        </w:rPr>
        <w:t>battleground states</w:t>
      </w:r>
      <w:r w:rsidR="00E52239" w:rsidRPr="001974F6">
        <w:rPr>
          <w:rFonts w:ascii="Times New Roman" w:hAnsi="Times New Roman" w:cs="Times New Roman"/>
          <w:color w:val="000000"/>
          <w:sz w:val="24"/>
          <w:szCs w:val="24"/>
        </w:rPr>
        <w:t xml:space="preserve">, i.e., </w:t>
      </w:r>
      <w:r w:rsidR="004D5C33">
        <w:rPr>
          <w:rFonts w:ascii="Times New Roman" w:hAnsi="Times New Roman" w:cs="Times New Roman"/>
          <w:color w:val="000000"/>
          <w:sz w:val="24"/>
          <w:szCs w:val="24"/>
        </w:rPr>
        <w:t>states characterized as competitive.  Such states can, over the course of a campaign,</w:t>
      </w:r>
      <w:r w:rsidR="00E52239" w:rsidRPr="001974F6">
        <w:rPr>
          <w:rFonts w:ascii="Times New Roman" w:hAnsi="Times New Roman" w:cs="Times New Roman"/>
          <w:color w:val="000000"/>
          <w:sz w:val="24"/>
          <w:szCs w:val="24"/>
        </w:rPr>
        <w:t xml:space="preserve"> </w:t>
      </w:r>
      <w:r w:rsidRPr="001974F6">
        <w:rPr>
          <w:rFonts w:ascii="Times New Roman" w:hAnsi="Times New Roman" w:cs="Times New Roman"/>
          <w:color w:val="000000"/>
          <w:sz w:val="24"/>
          <w:szCs w:val="24"/>
        </w:rPr>
        <w:t>“swing</w:t>
      </w:r>
      <w:r w:rsidR="00E52239" w:rsidRPr="001974F6">
        <w:rPr>
          <w:rFonts w:ascii="Times New Roman" w:hAnsi="Times New Roman" w:cs="Times New Roman"/>
          <w:color w:val="000000"/>
          <w:sz w:val="24"/>
          <w:szCs w:val="24"/>
        </w:rPr>
        <w:t>”</w:t>
      </w:r>
      <w:r w:rsidRPr="001974F6">
        <w:rPr>
          <w:rFonts w:ascii="Times New Roman" w:hAnsi="Times New Roman" w:cs="Times New Roman"/>
          <w:color w:val="000000"/>
          <w:sz w:val="24"/>
          <w:szCs w:val="24"/>
        </w:rPr>
        <w:t xml:space="preserve"> </w:t>
      </w:r>
      <w:r w:rsidR="00E52239" w:rsidRPr="001974F6">
        <w:rPr>
          <w:rFonts w:ascii="Times New Roman" w:hAnsi="Times New Roman" w:cs="Times New Roman"/>
          <w:color w:val="000000"/>
          <w:sz w:val="24"/>
          <w:szCs w:val="24"/>
        </w:rPr>
        <w:t xml:space="preserve">toward one candidate </w:t>
      </w:r>
      <w:r w:rsidR="004D5C33">
        <w:rPr>
          <w:rFonts w:ascii="Times New Roman" w:hAnsi="Times New Roman" w:cs="Times New Roman"/>
          <w:color w:val="000000"/>
          <w:sz w:val="24"/>
          <w:szCs w:val="24"/>
        </w:rPr>
        <w:t>or the other</w:t>
      </w:r>
      <w:r w:rsidR="002E28C9">
        <w:rPr>
          <w:rFonts w:ascii="Times New Roman" w:hAnsi="Times New Roman" w:cs="Times New Roman"/>
          <w:color w:val="000000"/>
          <w:sz w:val="24"/>
          <w:szCs w:val="24"/>
        </w:rPr>
        <w:t xml:space="preserve">.  Often such states are taken -- </w:t>
      </w:r>
      <w:r w:rsidR="004D5C33">
        <w:rPr>
          <w:rFonts w:ascii="Times New Roman" w:hAnsi="Times New Roman" w:cs="Times New Roman"/>
          <w:color w:val="000000"/>
          <w:sz w:val="24"/>
          <w:szCs w:val="24"/>
        </w:rPr>
        <w:t>wrongly as we shall see</w:t>
      </w:r>
      <w:r w:rsidR="008A6504">
        <w:rPr>
          <w:rFonts w:ascii="Times New Roman" w:hAnsi="Times New Roman" w:cs="Times New Roman"/>
          <w:color w:val="000000"/>
          <w:sz w:val="24"/>
          <w:szCs w:val="24"/>
        </w:rPr>
        <w:t xml:space="preserve"> </w:t>
      </w:r>
      <w:r w:rsidR="002E28C9">
        <w:rPr>
          <w:rFonts w:ascii="Times New Roman" w:hAnsi="Times New Roman" w:cs="Times New Roman"/>
          <w:color w:val="000000"/>
          <w:sz w:val="24"/>
          <w:szCs w:val="24"/>
        </w:rPr>
        <w:t>--</w:t>
      </w:r>
      <w:r w:rsidR="004D5C33">
        <w:rPr>
          <w:rFonts w:ascii="Times New Roman" w:hAnsi="Times New Roman" w:cs="Times New Roman"/>
          <w:color w:val="000000"/>
          <w:sz w:val="24"/>
          <w:szCs w:val="24"/>
        </w:rPr>
        <w:t xml:space="preserve"> to be the ones that are</w:t>
      </w:r>
      <w:r w:rsidR="00E52239" w:rsidRPr="001974F6">
        <w:rPr>
          <w:rFonts w:ascii="Times New Roman" w:hAnsi="Times New Roman" w:cs="Times New Roman"/>
          <w:color w:val="000000"/>
          <w:sz w:val="24"/>
          <w:szCs w:val="24"/>
        </w:rPr>
        <w:t xml:space="preserve"> determinative</w:t>
      </w:r>
      <w:r w:rsidRPr="001974F6">
        <w:rPr>
          <w:rFonts w:ascii="Times New Roman" w:hAnsi="Times New Roman" w:cs="Times New Roman"/>
          <w:color w:val="000000"/>
          <w:sz w:val="24"/>
          <w:szCs w:val="24"/>
        </w:rPr>
        <w:t xml:space="preserve"> </w:t>
      </w:r>
      <w:r w:rsidR="00E52239" w:rsidRPr="001974F6">
        <w:rPr>
          <w:rFonts w:ascii="Times New Roman" w:hAnsi="Times New Roman" w:cs="Times New Roman"/>
          <w:color w:val="000000"/>
          <w:sz w:val="24"/>
          <w:szCs w:val="24"/>
        </w:rPr>
        <w:t>of the presidential winner</w:t>
      </w:r>
      <w:r w:rsidR="001974F6">
        <w:rPr>
          <w:rFonts w:ascii="Times New Roman" w:hAnsi="Times New Roman" w:cs="Times New Roman"/>
          <w:color w:val="000000"/>
          <w:sz w:val="24"/>
          <w:szCs w:val="24"/>
        </w:rPr>
        <w:t>. Even fewer</w:t>
      </w:r>
      <w:r w:rsidR="00C43ECD" w:rsidRPr="001974F6">
        <w:rPr>
          <w:rFonts w:ascii="Times New Roman" w:hAnsi="Times New Roman" w:cs="Times New Roman"/>
          <w:color w:val="000000"/>
          <w:sz w:val="24"/>
          <w:szCs w:val="24"/>
        </w:rPr>
        <w:t xml:space="preserve"> states, the large</w:t>
      </w:r>
      <w:r w:rsidR="008A6504">
        <w:rPr>
          <w:rFonts w:ascii="Times New Roman" w:hAnsi="Times New Roman" w:cs="Times New Roman"/>
          <w:color w:val="000000"/>
          <w:sz w:val="24"/>
          <w:szCs w:val="24"/>
        </w:rPr>
        <w:t>st</w:t>
      </w:r>
      <w:r w:rsidR="00C43ECD" w:rsidRPr="001974F6">
        <w:rPr>
          <w:rFonts w:ascii="Times New Roman" w:hAnsi="Times New Roman" w:cs="Times New Roman"/>
          <w:color w:val="000000"/>
          <w:sz w:val="24"/>
          <w:szCs w:val="24"/>
        </w:rPr>
        <w:t xml:space="preserve"> of the battleground states</w:t>
      </w:r>
      <w:r w:rsidR="008A6504">
        <w:rPr>
          <w:rFonts w:ascii="Times New Roman" w:hAnsi="Times New Roman" w:cs="Times New Roman"/>
          <w:color w:val="000000"/>
          <w:sz w:val="24"/>
          <w:szCs w:val="24"/>
        </w:rPr>
        <w:t xml:space="preserve"> in terms of EC votes</w:t>
      </w:r>
      <w:r w:rsidR="00C43ECD" w:rsidRPr="001974F6">
        <w:rPr>
          <w:rFonts w:ascii="Times New Roman" w:hAnsi="Times New Roman" w:cs="Times New Roman"/>
          <w:color w:val="000000"/>
          <w:sz w:val="24"/>
          <w:szCs w:val="24"/>
        </w:rPr>
        <w:t xml:space="preserve">, are </w:t>
      </w:r>
      <w:r w:rsidR="004D5C33">
        <w:rPr>
          <w:rFonts w:ascii="Times New Roman" w:hAnsi="Times New Roman" w:cs="Times New Roman"/>
          <w:color w:val="000000"/>
          <w:sz w:val="24"/>
          <w:szCs w:val="24"/>
        </w:rPr>
        <w:t xml:space="preserve">often </w:t>
      </w:r>
      <w:r w:rsidR="00C43ECD" w:rsidRPr="001974F6">
        <w:rPr>
          <w:rFonts w:ascii="Times New Roman" w:hAnsi="Times New Roman" w:cs="Times New Roman"/>
          <w:color w:val="000000"/>
          <w:sz w:val="24"/>
          <w:szCs w:val="24"/>
        </w:rPr>
        <w:t xml:space="preserve">seen as </w:t>
      </w:r>
      <w:r w:rsidR="001974F6">
        <w:rPr>
          <w:rFonts w:ascii="Times New Roman" w:hAnsi="Times New Roman" w:cs="Times New Roman"/>
          <w:color w:val="000000"/>
          <w:sz w:val="24"/>
          <w:szCs w:val="24"/>
        </w:rPr>
        <w:t>especially critical</w:t>
      </w:r>
      <w:r w:rsidRPr="001974F6">
        <w:rPr>
          <w:rFonts w:ascii="Times New Roman" w:hAnsi="Times New Roman" w:cs="Times New Roman"/>
          <w:color w:val="000000"/>
          <w:sz w:val="24"/>
          <w:szCs w:val="24"/>
        </w:rPr>
        <w:t>, while a large majority of states have seemingly no power to determine the president</w:t>
      </w:r>
      <w:r w:rsidR="00C43ECD" w:rsidRPr="001974F6">
        <w:rPr>
          <w:rFonts w:ascii="Times New Roman" w:hAnsi="Times New Roman" w:cs="Times New Roman"/>
          <w:color w:val="000000"/>
          <w:sz w:val="24"/>
          <w:szCs w:val="24"/>
        </w:rPr>
        <w:t xml:space="preserve"> since, for all practical purposes, the outcomes in those states cannot be changed by the presidential campaign.</w:t>
      </w:r>
      <w:r w:rsidRPr="001974F6">
        <w:rPr>
          <w:rFonts w:ascii="Times New Roman" w:hAnsi="Times New Roman" w:cs="Times New Roman"/>
          <w:color w:val="000000"/>
          <w:sz w:val="24"/>
          <w:szCs w:val="24"/>
        </w:rPr>
        <w:t xml:space="preserve">  </w:t>
      </w:r>
      <w:r w:rsidR="00C43ECD" w:rsidRPr="001974F6">
        <w:rPr>
          <w:rFonts w:ascii="Times New Roman" w:hAnsi="Times New Roman" w:cs="Times New Roman"/>
          <w:color w:val="000000"/>
          <w:sz w:val="24"/>
          <w:szCs w:val="24"/>
        </w:rPr>
        <w:t xml:space="preserve">It is </w:t>
      </w:r>
      <w:r w:rsidR="008A6504">
        <w:rPr>
          <w:rFonts w:ascii="Times New Roman" w:hAnsi="Times New Roman" w:cs="Times New Roman"/>
          <w:color w:val="000000"/>
          <w:sz w:val="24"/>
          <w:szCs w:val="24"/>
        </w:rPr>
        <w:t xml:space="preserve">also well known that it is </w:t>
      </w:r>
      <w:r w:rsidR="00C43ECD" w:rsidRPr="001974F6">
        <w:rPr>
          <w:rFonts w:ascii="Times New Roman" w:hAnsi="Times New Roman" w:cs="Times New Roman"/>
          <w:color w:val="000000"/>
          <w:sz w:val="24"/>
          <w:szCs w:val="24"/>
        </w:rPr>
        <w:t>the</w:t>
      </w:r>
      <w:r w:rsidR="001974F6">
        <w:rPr>
          <w:rFonts w:ascii="Times New Roman" w:hAnsi="Times New Roman" w:cs="Times New Roman"/>
          <w:color w:val="000000"/>
          <w:sz w:val="24"/>
          <w:szCs w:val="24"/>
        </w:rPr>
        <w:t xml:space="preserve"> </w:t>
      </w:r>
      <w:r w:rsidR="00C43ECD" w:rsidRPr="001974F6">
        <w:rPr>
          <w:rFonts w:ascii="Times New Roman" w:hAnsi="Times New Roman" w:cs="Times New Roman"/>
          <w:color w:val="000000"/>
          <w:sz w:val="24"/>
          <w:szCs w:val="24"/>
        </w:rPr>
        <w:t xml:space="preserve">potentially pivotal states </w:t>
      </w:r>
      <w:r w:rsidR="00105550" w:rsidRPr="001974F6">
        <w:rPr>
          <w:rFonts w:ascii="Times New Roman" w:hAnsi="Times New Roman" w:cs="Times New Roman"/>
          <w:color w:val="000000"/>
          <w:sz w:val="24"/>
          <w:szCs w:val="24"/>
        </w:rPr>
        <w:t xml:space="preserve">that </w:t>
      </w:r>
      <w:r w:rsidR="00C43ECD" w:rsidRPr="001974F6">
        <w:rPr>
          <w:rFonts w:ascii="Times New Roman" w:hAnsi="Times New Roman" w:cs="Times New Roman"/>
          <w:color w:val="000000"/>
          <w:sz w:val="24"/>
          <w:szCs w:val="24"/>
        </w:rPr>
        <w:t>get all the attention from the candidates and the media.</w:t>
      </w:r>
    </w:p>
    <w:p w14:paraId="1BBC3F87" w14:textId="0CEA9963" w:rsidR="00F64202" w:rsidRDefault="00B82F00" w:rsidP="005B1DB1">
      <w:pPr>
        <w:spacing w:after="0" w:line="360" w:lineRule="auto"/>
        <w:ind w:firstLine="720"/>
        <w:rPr>
          <w:rFonts w:ascii="Times New Roman" w:hAnsi="Times New Roman" w:cs="Times New Roman"/>
          <w:color w:val="000000"/>
          <w:sz w:val="24"/>
          <w:szCs w:val="24"/>
        </w:rPr>
      </w:pPr>
      <w:r w:rsidRPr="001974F6">
        <w:rPr>
          <w:rFonts w:ascii="Times New Roman" w:hAnsi="Times New Roman" w:cs="Times New Roman"/>
          <w:color w:val="000000"/>
          <w:sz w:val="24"/>
          <w:szCs w:val="24"/>
        </w:rPr>
        <w:t>Th</w:t>
      </w:r>
      <w:r w:rsidR="00C43ECD" w:rsidRPr="001974F6">
        <w:rPr>
          <w:rFonts w:ascii="Times New Roman" w:hAnsi="Times New Roman" w:cs="Times New Roman"/>
          <w:color w:val="000000"/>
          <w:sz w:val="24"/>
          <w:szCs w:val="24"/>
        </w:rPr>
        <w:t>e</w:t>
      </w:r>
      <w:r w:rsidRPr="001974F6">
        <w:rPr>
          <w:rFonts w:ascii="Times New Roman" w:hAnsi="Times New Roman" w:cs="Times New Roman"/>
          <w:color w:val="000000"/>
          <w:sz w:val="24"/>
          <w:szCs w:val="24"/>
        </w:rPr>
        <w:t xml:space="preserve"> view </w:t>
      </w:r>
      <w:r w:rsidR="00C43ECD" w:rsidRPr="001974F6">
        <w:rPr>
          <w:rFonts w:ascii="Times New Roman" w:hAnsi="Times New Roman" w:cs="Times New Roman"/>
          <w:color w:val="000000"/>
          <w:sz w:val="24"/>
          <w:szCs w:val="24"/>
        </w:rPr>
        <w:t xml:space="preserve">that the states which are non-competitive are therefore made irrelevant has been challenged by Bram's and Kilgour (2017).  These authors point out that </w:t>
      </w:r>
      <w:r w:rsidR="004D5C33" w:rsidRPr="004D5C33">
        <w:rPr>
          <w:rFonts w:ascii="Times New Roman" w:hAnsi="Times New Roman" w:cs="Times New Roman"/>
          <w:color w:val="000000"/>
          <w:sz w:val="24"/>
          <w:szCs w:val="24"/>
        </w:rPr>
        <w:t>each candidate’s electoral</w:t>
      </w:r>
      <w:r w:rsidR="004D5C33">
        <w:rPr>
          <w:rFonts w:ascii="Times New Roman" w:hAnsi="Times New Roman" w:cs="Times New Roman"/>
          <w:color w:val="000000"/>
          <w:sz w:val="24"/>
          <w:szCs w:val="24"/>
        </w:rPr>
        <w:t xml:space="preserve"> votes </w:t>
      </w:r>
      <w:r w:rsidR="008A6504">
        <w:rPr>
          <w:rFonts w:ascii="Times New Roman" w:hAnsi="Times New Roman" w:cs="Times New Roman"/>
          <w:color w:val="000000"/>
          <w:sz w:val="24"/>
          <w:szCs w:val="24"/>
        </w:rPr>
        <w:t xml:space="preserve">can be thought of as coming from two sources: </w:t>
      </w:r>
      <w:r w:rsidR="004D5C33">
        <w:rPr>
          <w:rFonts w:ascii="Times New Roman" w:hAnsi="Times New Roman" w:cs="Times New Roman"/>
          <w:color w:val="000000"/>
          <w:sz w:val="24"/>
          <w:szCs w:val="24"/>
        </w:rPr>
        <w:t xml:space="preserve">noncompetitive </w:t>
      </w:r>
      <w:r w:rsidR="004D5C33" w:rsidRPr="004D5C33">
        <w:rPr>
          <w:rFonts w:ascii="Times New Roman" w:hAnsi="Times New Roman" w:cs="Times New Roman"/>
          <w:color w:val="000000"/>
          <w:sz w:val="24"/>
          <w:szCs w:val="24"/>
        </w:rPr>
        <w:t>states—</w:t>
      </w:r>
      <w:r w:rsidR="008A6504">
        <w:rPr>
          <w:rFonts w:ascii="Times New Roman" w:hAnsi="Times New Roman" w:cs="Times New Roman"/>
          <w:color w:val="000000"/>
          <w:sz w:val="24"/>
          <w:szCs w:val="24"/>
        </w:rPr>
        <w:t xml:space="preserve">with outcomes </w:t>
      </w:r>
      <w:r w:rsidR="004D5C33" w:rsidRPr="004D5C33">
        <w:rPr>
          <w:rFonts w:ascii="Times New Roman" w:hAnsi="Times New Roman" w:cs="Times New Roman"/>
          <w:color w:val="000000"/>
          <w:sz w:val="24"/>
          <w:szCs w:val="24"/>
        </w:rPr>
        <w:t>effectively decided before the election—and the competitive states that support</w:t>
      </w:r>
      <w:r w:rsidR="004D5C33">
        <w:rPr>
          <w:rFonts w:ascii="Times New Roman" w:hAnsi="Times New Roman" w:cs="Times New Roman"/>
          <w:color w:val="000000"/>
          <w:sz w:val="24"/>
          <w:szCs w:val="24"/>
        </w:rPr>
        <w:t xml:space="preserve"> </w:t>
      </w:r>
      <w:r w:rsidR="004D5C33" w:rsidRPr="004D5C33">
        <w:rPr>
          <w:rFonts w:ascii="Times New Roman" w:hAnsi="Times New Roman" w:cs="Times New Roman"/>
          <w:color w:val="000000"/>
          <w:sz w:val="24"/>
          <w:szCs w:val="24"/>
        </w:rPr>
        <w:t xml:space="preserve">him or her on election </w:t>
      </w:r>
      <w:r w:rsidR="004D5C33">
        <w:rPr>
          <w:rFonts w:ascii="Times New Roman" w:hAnsi="Times New Roman" w:cs="Times New Roman"/>
          <w:color w:val="000000"/>
          <w:sz w:val="24"/>
          <w:szCs w:val="24"/>
        </w:rPr>
        <w:t xml:space="preserve">day. Thus, </w:t>
      </w:r>
      <w:r w:rsidR="00C43ECD" w:rsidRPr="001974F6">
        <w:rPr>
          <w:rFonts w:ascii="Times New Roman" w:hAnsi="Times New Roman" w:cs="Times New Roman"/>
          <w:color w:val="000000"/>
          <w:sz w:val="24"/>
          <w:szCs w:val="24"/>
        </w:rPr>
        <w:t xml:space="preserve">the readily foreseeable outcomes in non-competitive states can create </w:t>
      </w:r>
      <w:r w:rsidR="001974F6">
        <w:rPr>
          <w:rFonts w:ascii="Times New Roman" w:hAnsi="Times New Roman" w:cs="Times New Roman"/>
          <w:color w:val="000000"/>
          <w:sz w:val="24"/>
          <w:szCs w:val="24"/>
        </w:rPr>
        <w:t xml:space="preserve">a “loading of the dice” in an election, by requiring the candidate with fewer expected easy victories to do remarkably well in the more competitive states in order to win. </w:t>
      </w:r>
      <w:r w:rsidR="008A6504">
        <w:rPr>
          <w:rFonts w:ascii="Times New Roman" w:hAnsi="Times New Roman" w:cs="Times New Roman"/>
          <w:color w:val="000000"/>
          <w:sz w:val="24"/>
          <w:szCs w:val="24"/>
        </w:rPr>
        <w:t>For example, in 2012, Brams and Kilgour point out (p. 101): “</w:t>
      </w:r>
      <w:r w:rsidR="008A6504" w:rsidRPr="004D5C33">
        <w:rPr>
          <w:rFonts w:ascii="Times New Roman" w:hAnsi="Times New Roman" w:cs="Times New Roman"/>
          <w:color w:val="000000"/>
          <w:sz w:val="24"/>
          <w:szCs w:val="24"/>
        </w:rPr>
        <w:t>Because Barack Obama had a 233–191 electoral</w:t>
      </w:r>
      <w:r w:rsidR="008A6504">
        <w:rPr>
          <w:rFonts w:ascii="Times New Roman" w:hAnsi="Times New Roman" w:cs="Times New Roman"/>
          <w:color w:val="000000"/>
          <w:sz w:val="24"/>
          <w:szCs w:val="24"/>
        </w:rPr>
        <w:t xml:space="preserve"> vote </w:t>
      </w:r>
      <w:r w:rsidR="008A6504" w:rsidRPr="004D5C33">
        <w:rPr>
          <w:rFonts w:ascii="Times New Roman" w:hAnsi="Times New Roman" w:cs="Times New Roman"/>
          <w:color w:val="000000"/>
          <w:sz w:val="24"/>
          <w:szCs w:val="24"/>
        </w:rPr>
        <w:t>lead over Mitt Romney in the 42 noncompetitive states and the District of Columbia,</w:t>
      </w:r>
      <w:r w:rsidR="008A6504">
        <w:rPr>
          <w:rFonts w:ascii="Times New Roman" w:hAnsi="Times New Roman" w:cs="Times New Roman"/>
          <w:color w:val="000000"/>
          <w:sz w:val="24"/>
          <w:szCs w:val="24"/>
        </w:rPr>
        <w:t xml:space="preserve"> </w:t>
      </w:r>
      <w:r w:rsidR="008A6504" w:rsidRPr="004D5C33">
        <w:rPr>
          <w:rFonts w:ascii="Times New Roman" w:hAnsi="Times New Roman" w:cs="Times New Roman"/>
          <w:color w:val="000000"/>
          <w:sz w:val="24"/>
          <w:szCs w:val="24"/>
        </w:rPr>
        <w:t>he needed only 37 of the 114 electoral votes in the competitive states to win with a</w:t>
      </w:r>
      <w:r w:rsidR="008A6504">
        <w:rPr>
          <w:rFonts w:ascii="Times New Roman" w:hAnsi="Times New Roman" w:cs="Times New Roman"/>
          <w:color w:val="000000"/>
          <w:sz w:val="24"/>
          <w:szCs w:val="24"/>
        </w:rPr>
        <w:t xml:space="preserve"> </w:t>
      </w:r>
      <w:r w:rsidR="008A6504" w:rsidRPr="004D5C33">
        <w:rPr>
          <w:rFonts w:ascii="Times New Roman" w:hAnsi="Times New Roman" w:cs="Times New Roman"/>
          <w:color w:val="000000"/>
          <w:sz w:val="24"/>
          <w:szCs w:val="24"/>
        </w:rPr>
        <w:t>majority of 270 electoral votes, whereas Romney needed 79.</w:t>
      </w:r>
      <w:r w:rsidR="008A6504">
        <w:rPr>
          <w:rFonts w:ascii="Times New Roman" w:hAnsi="Times New Roman" w:cs="Times New Roman"/>
          <w:color w:val="000000"/>
          <w:sz w:val="24"/>
          <w:szCs w:val="24"/>
        </w:rPr>
        <w:t xml:space="preserve">” </w:t>
      </w:r>
      <w:r w:rsidR="00F64202">
        <w:rPr>
          <w:rFonts w:ascii="Times New Roman" w:hAnsi="Times New Roman" w:cs="Times New Roman"/>
          <w:color w:val="000000"/>
          <w:sz w:val="24"/>
          <w:szCs w:val="24"/>
        </w:rPr>
        <w:t>Indeed, at the extreme, we can imagine the outcomes in states essentially safe for one party might involve enough votes so as to render outcomes in the more competitive states the ones that are irrelevant.</w:t>
      </w:r>
      <w:r w:rsidR="00477E6B">
        <w:rPr>
          <w:rFonts w:ascii="Times New Roman" w:hAnsi="Times New Roman" w:cs="Times New Roman"/>
          <w:color w:val="000000"/>
          <w:sz w:val="24"/>
          <w:szCs w:val="24"/>
        </w:rPr>
        <w:t xml:space="preserve">  </w:t>
      </w:r>
    </w:p>
    <w:p w14:paraId="0AFB414E" w14:textId="695105B9" w:rsidR="004D5C33" w:rsidRDefault="00C43ECD" w:rsidP="005B1DB1">
      <w:pPr>
        <w:spacing w:after="0" w:line="360" w:lineRule="auto"/>
        <w:ind w:firstLine="720"/>
        <w:rPr>
          <w:rFonts w:ascii="Times New Roman" w:hAnsi="Times New Roman" w:cs="Times New Roman"/>
          <w:color w:val="000000"/>
          <w:sz w:val="24"/>
          <w:szCs w:val="24"/>
        </w:rPr>
      </w:pPr>
      <w:r w:rsidRPr="001974F6">
        <w:rPr>
          <w:rFonts w:ascii="Times New Roman" w:hAnsi="Times New Roman" w:cs="Times New Roman"/>
          <w:color w:val="000000"/>
          <w:sz w:val="24"/>
          <w:szCs w:val="24"/>
        </w:rPr>
        <w:t xml:space="preserve"> </w:t>
      </w:r>
      <w:r w:rsidR="0079691C">
        <w:rPr>
          <w:rFonts w:ascii="Times New Roman" w:hAnsi="Times New Roman" w:cs="Times New Roman"/>
          <w:color w:val="000000"/>
          <w:sz w:val="24"/>
          <w:szCs w:val="24"/>
        </w:rPr>
        <w:t>Brams and Kilgour specify</w:t>
      </w:r>
      <w:r w:rsidR="00F64202">
        <w:rPr>
          <w:rFonts w:ascii="Times New Roman" w:hAnsi="Times New Roman" w:cs="Times New Roman"/>
          <w:color w:val="000000"/>
          <w:sz w:val="24"/>
          <w:szCs w:val="24"/>
        </w:rPr>
        <w:t xml:space="preserve"> </w:t>
      </w:r>
      <w:r w:rsidR="0079691C">
        <w:rPr>
          <w:rFonts w:ascii="Times New Roman" w:hAnsi="Times New Roman" w:cs="Times New Roman"/>
          <w:color w:val="000000"/>
          <w:sz w:val="24"/>
          <w:szCs w:val="24"/>
        </w:rPr>
        <w:t>an</w:t>
      </w:r>
      <w:r w:rsidR="00F64202">
        <w:rPr>
          <w:rFonts w:ascii="Times New Roman" w:hAnsi="Times New Roman" w:cs="Times New Roman"/>
          <w:color w:val="000000"/>
          <w:sz w:val="24"/>
          <w:szCs w:val="24"/>
        </w:rPr>
        <w:t xml:space="preserve"> indicator, </w:t>
      </w:r>
      <w:r w:rsidR="00CB57C3">
        <w:rPr>
          <w:rFonts w:ascii="Times New Roman" w:hAnsi="Times New Roman" w:cs="Times New Roman"/>
          <w:i/>
          <w:color w:val="000000"/>
          <w:sz w:val="24"/>
          <w:szCs w:val="24"/>
        </w:rPr>
        <w:t>W</w:t>
      </w:r>
      <w:r w:rsidR="00F64202" w:rsidRPr="00F64202">
        <w:rPr>
          <w:rFonts w:ascii="Times New Roman" w:hAnsi="Times New Roman" w:cs="Times New Roman"/>
          <w:i/>
          <w:color w:val="000000"/>
          <w:sz w:val="24"/>
          <w:szCs w:val="24"/>
        </w:rPr>
        <w:t>inningness</w:t>
      </w:r>
      <w:r w:rsidR="00F64202">
        <w:rPr>
          <w:rFonts w:ascii="Times New Roman" w:hAnsi="Times New Roman" w:cs="Times New Roman"/>
          <w:color w:val="000000"/>
          <w:sz w:val="24"/>
          <w:szCs w:val="24"/>
        </w:rPr>
        <w:t xml:space="preserve">, of the extent to which </w:t>
      </w:r>
      <w:r w:rsidR="004D5C33">
        <w:rPr>
          <w:rFonts w:ascii="Times New Roman" w:hAnsi="Times New Roman" w:cs="Times New Roman"/>
          <w:color w:val="000000"/>
          <w:sz w:val="24"/>
          <w:szCs w:val="24"/>
        </w:rPr>
        <w:t xml:space="preserve">the virtually certain </w:t>
      </w:r>
      <w:r w:rsidR="00F64202">
        <w:rPr>
          <w:rFonts w:ascii="Times New Roman" w:hAnsi="Times New Roman" w:cs="Times New Roman"/>
          <w:color w:val="000000"/>
          <w:sz w:val="24"/>
          <w:szCs w:val="24"/>
        </w:rPr>
        <w:t xml:space="preserve">outcomes in non-competitive states </w:t>
      </w:r>
      <w:r w:rsidR="00A4524E">
        <w:rPr>
          <w:rFonts w:ascii="Times New Roman" w:hAnsi="Times New Roman" w:cs="Times New Roman"/>
          <w:color w:val="000000"/>
          <w:sz w:val="24"/>
          <w:szCs w:val="24"/>
        </w:rPr>
        <w:t>structure</w:t>
      </w:r>
      <w:r w:rsidR="00F64202">
        <w:rPr>
          <w:rFonts w:ascii="Times New Roman" w:hAnsi="Times New Roman" w:cs="Times New Roman"/>
          <w:color w:val="000000"/>
          <w:sz w:val="24"/>
          <w:szCs w:val="24"/>
        </w:rPr>
        <w:t xml:space="preserve"> the expected outcome of the overall election</w:t>
      </w:r>
      <w:r w:rsidR="004D5C33">
        <w:rPr>
          <w:rFonts w:ascii="Times New Roman" w:hAnsi="Times New Roman" w:cs="Times New Roman"/>
          <w:color w:val="000000"/>
          <w:sz w:val="24"/>
          <w:szCs w:val="24"/>
        </w:rPr>
        <w:t xml:space="preserve"> in a two candidate contest. </w:t>
      </w:r>
      <w:r w:rsidR="00F64202">
        <w:rPr>
          <w:rFonts w:ascii="Times New Roman" w:hAnsi="Times New Roman" w:cs="Times New Roman"/>
          <w:color w:val="000000"/>
          <w:sz w:val="24"/>
          <w:szCs w:val="24"/>
        </w:rPr>
        <w:t xml:space="preserve"> </w:t>
      </w:r>
      <w:r w:rsidR="00A4524E">
        <w:rPr>
          <w:rFonts w:ascii="Times New Roman" w:hAnsi="Times New Roman" w:cs="Times New Roman"/>
          <w:color w:val="000000"/>
          <w:sz w:val="24"/>
          <w:szCs w:val="24"/>
        </w:rPr>
        <w:t xml:space="preserve"> If we, for simplicity, posit that each of the </w:t>
      </w:r>
      <w:r w:rsidR="004D5C33">
        <w:rPr>
          <w:rFonts w:ascii="Times New Roman" w:hAnsi="Times New Roman" w:cs="Times New Roman"/>
          <w:color w:val="000000"/>
          <w:sz w:val="24"/>
          <w:szCs w:val="24"/>
        </w:rPr>
        <w:t>battleground states</w:t>
      </w:r>
      <w:r w:rsidR="00A4524E">
        <w:rPr>
          <w:rFonts w:ascii="Times New Roman" w:hAnsi="Times New Roman" w:cs="Times New Roman"/>
          <w:color w:val="000000"/>
          <w:sz w:val="24"/>
          <w:szCs w:val="24"/>
        </w:rPr>
        <w:t xml:space="preserve"> is equally likely to go for either </w:t>
      </w:r>
      <w:r w:rsidR="004D5C33">
        <w:rPr>
          <w:rFonts w:ascii="Times New Roman" w:hAnsi="Times New Roman" w:cs="Times New Roman"/>
          <w:color w:val="000000"/>
          <w:sz w:val="24"/>
          <w:szCs w:val="24"/>
        </w:rPr>
        <w:t xml:space="preserve">candidate </w:t>
      </w:r>
      <w:r w:rsidR="00A4524E">
        <w:rPr>
          <w:rFonts w:ascii="Times New Roman" w:hAnsi="Times New Roman" w:cs="Times New Roman"/>
          <w:color w:val="000000"/>
          <w:sz w:val="24"/>
          <w:szCs w:val="24"/>
        </w:rPr>
        <w:t xml:space="preserve">and there are b such states, then </w:t>
      </w:r>
      <w:r w:rsidR="00CB57C3">
        <w:rPr>
          <w:rFonts w:ascii="Times New Roman" w:hAnsi="Times New Roman" w:cs="Times New Roman"/>
          <w:i/>
          <w:color w:val="000000"/>
          <w:sz w:val="24"/>
          <w:szCs w:val="24"/>
        </w:rPr>
        <w:t>W</w:t>
      </w:r>
      <w:r w:rsidR="00A4524E" w:rsidRPr="00A4524E">
        <w:rPr>
          <w:rFonts w:ascii="Times New Roman" w:hAnsi="Times New Roman" w:cs="Times New Roman"/>
          <w:i/>
          <w:color w:val="000000"/>
          <w:sz w:val="24"/>
          <w:szCs w:val="24"/>
        </w:rPr>
        <w:t>inningness</w:t>
      </w:r>
      <w:r w:rsidR="00A4524E">
        <w:rPr>
          <w:rFonts w:ascii="Times New Roman" w:hAnsi="Times New Roman" w:cs="Times New Roman"/>
          <w:color w:val="000000"/>
          <w:sz w:val="24"/>
          <w:szCs w:val="24"/>
        </w:rPr>
        <w:t xml:space="preserve"> is the proportion of the 2</w:t>
      </w:r>
      <w:r w:rsidR="00A4524E" w:rsidRPr="00A4524E">
        <w:rPr>
          <w:rFonts w:ascii="Times New Roman" w:hAnsi="Times New Roman" w:cs="Times New Roman"/>
          <w:color w:val="000000"/>
          <w:sz w:val="24"/>
          <w:szCs w:val="24"/>
          <w:vertAlign w:val="superscript"/>
        </w:rPr>
        <w:t>b</w:t>
      </w:r>
      <w:r w:rsidR="00A4524E">
        <w:rPr>
          <w:rFonts w:ascii="Times New Roman" w:hAnsi="Times New Roman" w:cs="Times New Roman"/>
          <w:color w:val="000000"/>
          <w:sz w:val="24"/>
          <w:szCs w:val="24"/>
        </w:rPr>
        <w:t xml:space="preserve"> </w:t>
      </w:r>
      <w:r w:rsidR="00DD0F1A">
        <w:rPr>
          <w:rFonts w:ascii="Times New Roman" w:hAnsi="Times New Roman" w:cs="Times New Roman"/>
          <w:color w:val="000000"/>
          <w:sz w:val="24"/>
          <w:szCs w:val="24"/>
        </w:rPr>
        <w:t>combinations</w:t>
      </w:r>
      <w:r w:rsidR="00A4524E">
        <w:rPr>
          <w:rFonts w:ascii="Times New Roman" w:hAnsi="Times New Roman" w:cs="Times New Roman"/>
          <w:color w:val="000000"/>
          <w:sz w:val="24"/>
          <w:szCs w:val="24"/>
        </w:rPr>
        <w:t xml:space="preserve"> </w:t>
      </w:r>
      <w:r w:rsidR="00DD0F1A">
        <w:rPr>
          <w:rFonts w:ascii="Times New Roman" w:hAnsi="Times New Roman" w:cs="Times New Roman"/>
          <w:color w:val="000000"/>
          <w:sz w:val="24"/>
          <w:szCs w:val="24"/>
        </w:rPr>
        <w:t xml:space="preserve">of zeroes and ones </w:t>
      </w:r>
      <w:r w:rsidR="00A4524E">
        <w:rPr>
          <w:rFonts w:ascii="Times New Roman" w:hAnsi="Times New Roman" w:cs="Times New Roman"/>
          <w:color w:val="000000"/>
          <w:sz w:val="24"/>
          <w:szCs w:val="24"/>
        </w:rPr>
        <w:t>in which the candidate who is ahead in the non-competitive states is the winner</w:t>
      </w:r>
      <w:r w:rsidR="0079691C">
        <w:rPr>
          <w:rFonts w:ascii="Times New Roman" w:hAnsi="Times New Roman" w:cs="Times New Roman"/>
          <w:color w:val="000000"/>
          <w:sz w:val="24"/>
          <w:szCs w:val="24"/>
        </w:rPr>
        <w:t xml:space="preserve"> (adding the </w:t>
      </w:r>
      <w:r w:rsidR="00DD0F1A">
        <w:rPr>
          <w:rFonts w:ascii="Times New Roman" w:hAnsi="Times New Roman" w:cs="Times New Roman"/>
          <w:color w:val="000000"/>
          <w:sz w:val="24"/>
          <w:szCs w:val="24"/>
        </w:rPr>
        <w:t xml:space="preserve">seats won in competitive states found in that particular combination to </w:t>
      </w:r>
      <w:r w:rsidR="0079691C">
        <w:rPr>
          <w:rFonts w:ascii="Times New Roman" w:hAnsi="Times New Roman" w:cs="Times New Roman"/>
          <w:color w:val="000000"/>
          <w:sz w:val="24"/>
          <w:szCs w:val="24"/>
        </w:rPr>
        <w:t>the already “known” votes in the non</w:t>
      </w:r>
      <w:r w:rsidR="00DD0F1A">
        <w:rPr>
          <w:rFonts w:ascii="Times New Roman" w:hAnsi="Times New Roman" w:cs="Times New Roman"/>
          <w:color w:val="000000"/>
          <w:sz w:val="24"/>
          <w:szCs w:val="24"/>
        </w:rPr>
        <w:t>-competitive states)</w:t>
      </w:r>
      <w:r w:rsidR="00A4524E">
        <w:rPr>
          <w:rFonts w:ascii="Times New Roman" w:hAnsi="Times New Roman" w:cs="Times New Roman"/>
          <w:color w:val="000000"/>
          <w:sz w:val="24"/>
          <w:szCs w:val="24"/>
        </w:rPr>
        <w:t xml:space="preserve">.  </w:t>
      </w:r>
      <w:r w:rsidR="004D5C33">
        <w:rPr>
          <w:rFonts w:ascii="Times New Roman" w:hAnsi="Times New Roman" w:cs="Times New Roman"/>
          <w:color w:val="000000"/>
          <w:sz w:val="24"/>
          <w:szCs w:val="24"/>
        </w:rPr>
        <w:t>Note that the greater the advantage a given candidate has in the non-competitive states</w:t>
      </w:r>
      <w:r w:rsidR="002E28C9">
        <w:rPr>
          <w:rFonts w:ascii="Times New Roman" w:hAnsi="Times New Roman" w:cs="Times New Roman"/>
          <w:color w:val="000000"/>
          <w:sz w:val="24"/>
          <w:szCs w:val="24"/>
        </w:rPr>
        <w:t>,</w:t>
      </w:r>
      <w:r w:rsidR="004D5C33">
        <w:rPr>
          <w:rFonts w:ascii="Times New Roman" w:hAnsi="Times New Roman" w:cs="Times New Roman"/>
          <w:color w:val="000000"/>
          <w:sz w:val="24"/>
          <w:szCs w:val="24"/>
        </w:rPr>
        <w:t xml:space="preserve"> the greater will be </w:t>
      </w:r>
      <w:r w:rsidR="004D5C33">
        <w:rPr>
          <w:rFonts w:ascii="Times New Roman" w:hAnsi="Times New Roman" w:cs="Times New Roman"/>
          <w:color w:val="000000"/>
          <w:sz w:val="24"/>
          <w:szCs w:val="24"/>
        </w:rPr>
        <w:lastRenderedPageBreak/>
        <w:t>the</w:t>
      </w:r>
      <w:r w:rsidR="0079691C">
        <w:rPr>
          <w:rFonts w:ascii="Times New Roman" w:hAnsi="Times New Roman" w:cs="Times New Roman"/>
          <w:color w:val="000000"/>
          <w:sz w:val="24"/>
          <w:szCs w:val="24"/>
        </w:rPr>
        <w:t xml:space="preserve"> expected </w:t>
      </w:r>
      <w:r w:rsidR="004D5C33">
        <w:rPr>
          <w:rFonts w:ascii="Times New Roman" w:hAnsi="Times New Roman" w:cs="Times New Roman"/>
          <w:color w:val="000000"/>
          <w:sz w:val="24"/>
          <w:szCs w:val="24"/>
        </w:rPr>
        <w:t>proportion of the</w:t>
      </w:r>
      <w:r w:rsidR="0079691C">
        <w:rPr>
          <w:rFonts w:ascii="Times New Roman" w:hAnsi="Times New Roman" w:cs="Times New Roman"/>
          <w:color w:val="000000"/>
          <w:sz w:val="24"/>
          <w:szCs w:val="24"/>
        </w:rPr>
        <w:t xml:space="preserve"> 2</w:t>
      </w:r>
      <w:r w:rsidR="0079691C" w:rsidRPr="00A4524E">
        <w:rPr>
          <w:rFonts w:ascii="Times New Roman" w:hAnsi="Times New Roman" w:cs="Times New Roman"/>
          <w:color w:val="000000"/>
          <w:sz w:val="24"/>
          <w:szCs w:val="24"/>
          <w:vertAlign w:val="superscript"/>
        </w:rPr>
        <w:t>b</w:t>
      </w:r>
      <w:r w:rsidR="0073004A">
        <w:rPr>
          <w:rFonts w:ascii="Times New Roman" w:hAnsi="Times New Roman" w:cs="Times New Roman"/>
          <w:color w:val="000000"/>
          <w:sz w:val="24"/>
          <w:szCs w:val="24"/>
        </w:rPr>
        <w:t xml:space="preserve"> </w:t>
      </w:r>
      <w:r w:rsidR="004D5C33">
        <w:rPr>
          <w:rFonts w:ascii="Times New Roman" w:hAnsi="Times New Roman" w:cs="Times New Roman"/>
          <w:color w:val="000000"/>
          <w:sz w:val="24"/>
          <w:szCs w:val="24"/>
        </w:rPr>
        <w:t>outcomes in which that candidate is the winner of an Electoral College majority</w:t>
      </w:r>
      <w:r w:rsidR="0079691C">
        <w:rPr>
          <w:rFonts w:ascii="Times New Roman" w:hAnsi="Times New Roman" w:cs="Times New Roman"/>
          <w:color w:val="000000"/>
          <w:sz w:val="24"/>
          <w:szCs w:val="24"/>
        </w:rPr>
        <w:t xml:space="preserve">, since </w:t>
      </w:r>
      <w:r w:rsidR="00DD0F1A">
        <w:rPr>
          <w:rFonts w:ascii="Times New Roman" w:hAnsi="Times New Roman" w:cs="Times New Roman"/>
          <w:color w:val="000000"/>
          <w:sz w:val="24"/>
          <w:szCs w:val="24"/>
        </w:rPr>
        <w:t>the</w:t>
      </w:r>
      <w:r w:rsidR="0079691C">
        <w:rPr>
          <w:rFonts w:ascii="Times New Roman" w:hAnsi="Times New Roman" w:cs="Times New Roman"/>
          <w:color w:val="000000"/>
          <w:sz w:val="24"/>
          <w:szCs w:val="24"/>
        </w:rPr>
        <w:t xml:space="preserve"> candidate </w:t>
      </w:r>
      <w:r w:rsidR="00DD0F1A">
        <w:rPr>
          <w:rFonts w:ascii="Times New Roman" w:hAnsi="Times New Roman" w:cs="Times New Roman"/>
          <w:color w:val="000000"/>
          <w:sz w:val="24"/>
          <w:szCs w:val="24"/>
        </w:rPr>
        <w:t xml:space="preserve">ahead in seats won in non-competitive states </w:t>
      </w:r>
      <w:r w:rsidR="0079691C">
        <w:rPr>
          <w:rFonts w:ascii="Times New Roman" w:hAnsi="Times New Roman" w:cs="Times New Roman"/>
          <w:color w:val="000000"/>
          <w:sz w:val="24"/>
          <w:szCs w:val="24"/>
        </w:rPr>
        <w:t xml:space="preserve">will need </w:t>
      </w:r>
      <w:r w:rsidR="0073004A">
        <w:rPr>
          <w:rFonts w:ascii="Times New Roman" w:hAnsi="Times New Roman" w:cs="Times New Roman"/>
          <w:color w:val="000000"/>
          <w:sz w:val="24"/>
          <w:szCs w:val="24"/>
        </w:rPr>
        <w:t>fewer seats</w:t>
      </w:r>
      <w:r w:rsidR="00DD0F1A">
        <w:rPr>
          <w:rFonts w:ascii="Times New Roman" w:hAnsi="Times New Roman" w:cs="Times New Roman"/>
          <w:color w:val="000000"/>
          <w:sz w:val="24"/>
          <w:szCs w:val="24"/>
        </w:rPr>
        <w:t xml:space="preserve"> won</w:t>
      </w:r>
      <w:r w:rsidR="0079691C">
        <w:rPr>
          <w:rFonts w:ascii="Times New Roman" w:hAnsi="Times New Roman" w:cs="Times New Roman"/>
          <w:color w:val="000000"/>
          <w:sz w:val="24"/>
          <w:szCs w:val="24"/>
        </w:rPr>
        <w:t xml:space="preserve"> from the competitive seats to amass a winning majority than will the other</w:t>
      </w:r>
      <w:r w:rsidR="00081682">
        <w:rPr>
          <w:rFonts w:ascii="Times New Roman" w:hAnsi="Times New Roman" w:cs="Times New Roman"/>
          <w:color w:val="000000"/>
          <w:sz w:val="24"/>
          <w:szCs w:val="24"/>
        </w:rPr>
        <w:t xml:space="preserve"> candidate</w:t>
      </w:r>
      <w:r w:rsidR="0079691C">
        <w:rPr>
          <w:rFonts w:ascii="Times New Roman" w:hAnsi="Times New Roman" w:cs="Times New Roman"/>
          <w:color w:val="000000"/>
          <w:sz w:val="24"/>
          <w:szCs w:val="24"/>
        </w:rPr>
        <w:t>.</w:t>
      </w:r>
      <w:r w:rsidR="004D5C33">
        <w:rPr>
          <w:rFonts w:ascii="Times New Roman" w:hAnsi="Times New Roman" w:cs="Times New Roman"/>
          <w:color w:val="000000"/>
          <w:sz w:val="24"/>
          <w:szCs w:val="24"/>
        </w:rPr>
        <w:t xml:space="preserve">  </w:t>
      </w:r>
      <w:r w:rsidR="008A6504">
        <w:rPr>
          <w:rFonts w:ascii="Times New Roman" w:hAnsi="Times New Roman" w:cs="Times New Roman"/>
          <w:color w:val="000000"/>
          <w:sz w:val="24"/>
          <w:szCs w:val="24"/>
        </w:rPr>
        <w:t xml:space="preserve">In 2012, with 8 competitive states,  Brams and Kilgour point out (p. 101) that  </w:t>
      </w:r>
      <w:r w:rsidR="00FD794F">
        <w:rPr>
          <w:rFonts w:ascii="Times New Roman" w:hAnsi="Times New Roman" w:cs="Times New Roman"/>
          <w:color w:val="000000"/>
          <w:sz w:val="24"/>
          <w:szCs w:val="24"/>
        </w:rPr>
        <w:t>207 (80.9</w:t>
      </w:r>
      <w:r w:rsidR="008A6504" w:rsidRPr="008A6504">
        <w:rPr>
          <w:rFonts w:ascii="Times New Roman" w:hAnsi="Times New Roman" w:cs="Times New Roman"/>
          <w:color w:val="000000"/>
          <w:sz w:val="24"/>
          <w:szCs w:val="24"/>
        </w:rPr>
        <w:t>%) of the 256 splits would result in a</w:t>
      </w:r>
      <w:r w:rsidR="008A6504">
        <w:rPr>
          <w:rFonts w:ascii="Times New Roman" w:hAnsi="Times New Roman" w:cs="Times New Roman"/>
          <w:color w:val="000000"/>
          <w:sz w:val="24"/>
          <w:szCs w:val="24"/>
        </w:rPr>
        <w:t xml:space="preserve"> win for Obama, whereas only 49 </w:t>
      </w:r>
      <w:r w:rsidR="008A6504" w:rsidRPr="008A6504">
        <w:rPr>
          <w:rFonts w:ascii="Times New Roman" w:hAnsi="Times New Roman" w:cs="Times New Roman"/>
          <w:color w:val="000000"/>
          <w:sz w:val="24"/>
          <w:szCs w:val="24"/>
        </w:rPr>
        <w:t>(19.1 %) would result in a win for Romney, giving Obama 4.22 times more ways of</w:t>
      </w:r>
      <w:r w:rsidR="008A6504">
        <w:rPr>
          <w:rFonts w:ascii="Times New Roman" w:hAnsi="Times New Roman" w:cs="Times New Roman"/>
          <w:color w:val="000000"/>
          <w:sz w:val="24"/>
          <w:szCs w:val="24"/>
        </w:rPr>
        <w:t xml:space="preserve"> </w:t>
      </w:r>
      <w:r w:rsidR="008A6504" w:rsidRPr="008A6504">
        <w:rPr>
          <w:rFonts w:ascii="Times New Roman" w:hAnsi="Times New Roman" w:cs="Times New Roman"/>
          <w:color w:val="000000"/>
          <w:sz w:val="24"/>
          <w:szCs w:val="24"/>
        </w:rPr>
        <w:t>winning than Romney</w:t>
      </w:r>
      <w:r w:rsidR="008A6504">
        <w:rPr>
          <w:rFonts w:ascii="Times New Roman" w:hAnsi="Times New Roman" w:cs="Times New Roman"/>
          <w:color w:val="000000"/>
          <w:sz w:val="24"/>
          <w:szCs w:val="24"/>
        </w:rPr>
        <w:t>.”</w:t>
      </w:r>
    </w:p>
    <w:p w14:paraId="61BAD988" w14:textId="61E9F981" w:rsidR="00D52307" w:rsidRPr="00D52307" w:rsidRDefault="004D5C33" w:rsidP="005B1DB1">
      <w:pPr>
        <w:spacing w:after="0"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Brams and Kilgour </w:t>
      </w:r>
      <w:r w:rsidR="00D52307">
        <w:rPr>
          <w:rFonts w:ascii="Times New Roman" w:hAnsi="Times New Roman" w:cs="Times New Roman"/>
          <w:color w:val="000000"/>
          <w:sz w:val="24"/>
          <w:szCs w:val="24"/>
        </w:rPr>
        <w:t xml:space="preserve">(2017: 101-2) </w:t>
      </w:r>
      <w:r>
        <w:rPr>
          <w:rFonts w:ascii="Times New Roman" w:hAnsi="Times New Roman" w:cs="Times New Roman"/>
          <w:color w:val="000000"/>
          <w:sz w:val="24"/>
          <w:szCs w:val="24"/>
        </w:rPr>
        <w:t>offer</w:t>
      </w:r>
      <w:r w:rsidR="00F64202">
        <w:rPr>
          <w:rFonts w:ascii="Times New Roman" w:hAnsi="Times New Roman" w:cs="Times New Roman"/>
          <w:color w:val="000000"/>
          <w:sz w:val="24"/>
          <w:szCs w:val="24"/>
        </w:rPr>
        <w:t xml:space="preserve"> two other </w:t>
      </w:r>
      <w:r w:rsidR="00D52307">
        <w:rPr>
          <w:rFonts w:ascii="Times New Roman" w:hAnsi="Times New Roman" w:cs="Times New Roman"/>
          <w:color w:val="000000"/>
          <w:sz w:val="24"/>
          <w:szCs w:val="24"/>
        </w:rPr>
        <w:t xml:space="preserve">closely linked </w:t>
      </w:r>
      <w:r w:rsidR="00F64202">
        <w:rPr>
          <w:rFonts w:ascii="Times New Roman" w:hAnsi="Times New Roman" w:cs="Times New Roman"/>
          <w:color w:val="000000"/>
          <w:sz w:val="24"/>
          <w:szCs w:val="24"/>
        </w:rPr>
        <w:t xml:space="preserve">indicators that </w:t>
      </w:r>
      <w:r w:rsidR="00D52307">
        <w:rPr>
          <w:rFonts w:ascii="Times New Roman" w:hAnsi="Times New Roman" w:cs="Times New Roman"/>
          <w:color w:val="000000"/>
          <w:sz w:val="24"/>
          <w:szCs w:val="24"/>
        </w:rPr>
        <w:t xml:space="preserve">can be used </w:t>
      </w:r>
      <w:r w:rsidR="00F64202">
        <w:rPr>
          <w:rFonts w:ascii="Times New Roman" w:hAnsi="Times New Roman" w:cs="Times New Roman"/>
          <w:color w:val="000000"/>
          <w:sz w:val="24"/>
          <w:szCs w:val="24"/>
        </w:rPr>
        <w:t>to measure the extent to which outcomes are predictable</w:t>
      </w:r>
      <w:r>
        <w:rPr>
          <w:rFonts w:ascii="Times New Roman" w:hAnsi="Times New Roman" w:cs="Times New Roman"/>
          <w:color w:val="000000"/>
          <w:sz w:val="24"/>
          <w:szCs w:val="24"/>
        </w:rPr>
        <w:t xml:space="preserve">: </w:t>
      </w:r>
      <w:r w:rsidR="00CB57C3">
        <w:rPr>
          <w:rFonts w:ascii="Times New Roman" w:hAnsi="Times New Roman" w:cs="Times New Roman"/>
          <w:i/>
          <w:color w:val="000000"/>
          <w:sz w:val="24"/>
          <w:szCs w:val="24"/>
        </w:rPr>
        <w:t>V</w:t>
      </w:r>
      <w:r w:rsidR="00A4524E" w:rsidRPr="004D5C33">
        <w:rPr>
          <w:rFonts w:ascii="Times New Roman" w:hAnsi="Times New Roman" w:cs="Times New Roman"/>
          <w:i/>
          <w:color w:val="000000"/>
          <w:sz w:val="24"/>
          <w:szCs w:val="24"/>
        </w:rPr>
        <w:t>ulnerability</w:t>
      </w:r>
      <w:r w:rsidR="00A4524E">
        <w:rPr>
          <w:rFonts w:ascii="Times New Roman" w:hAnsi="Times New Roman" w:cs="Times New Roman"/>
          <w:color w:val="000000"/>
          <w:sz w:val="24"/>
          <w:szCs w:val="24"/>
        </w:rPr>
        <w:t xml:space="preserve"> and </w:t>
      </w:r>
      <w:r w:rsidR="00CB57C3">
        <w:rPr>
          <w:rFonts w:ascii="Times New Roman" w:hAnsi="Times New Roman" w:cs="Times New Roman"/>
          <w:i/>
          <w:color w:val="000000"/>
          <w:sz w:val="24"/>
          <w:szCs w:val="24"/>
        </w:rPr>
        <w:t>F</w:t>
      </w:r>
      <w:r w:rsidR="00A4524E" w:rsidRPr="004D5C33">
        <w:rPr>
          <w:rFonts w:ascii="Times New Roman" w:hAnsi="Times New Roman" w:cs="Times New Roman"/>
          <w:i/>
          <w:color w:val="000000"/>
          <w:sz w:val="24"/>
          <w:szCs w:val="24"/>
        </w:rPr>
        <w:t>ragility</w:t>
      </w:r>
      <w:r w:rsidR="00A4524E">
        <w:rPr>
          <w:rFonts w:ascii="Times New Roman" w:hAnsi="Times New Roman" w:cs="Times New Roman"/>
          <w:color w:val="000000"/>
          <w:sz w:val="24"/>
          <w:szCs w:val="24"/>
        </w:rPr>
        <w:t xml:space="preserve">.  </w:t>
      </w:r>
      <w:r w:rsidR="00A4524E" w:rsidRPr="004D5C33">
        <w:rPr>
          <w:rFonts w:ascii="Times New Roman" w:hAnsi="Times New Roman" w:cs="Times New Roman"/>
          <w:i/>
          <w:color w:val="000000"/>
          <w:sz w:val="24"/>
          <w:szCs w:val="24"/>
        </w:rPr>
        <w:t>Vulnerability</w:t>
      </w:r>
      <w:r w:rsidR="00A4524E" w:rsidRPr="00A4524E">
        <w:rPr>
          <w:rFonts w:ascii="Times New Roman" w:hAnsi="Times New Roman" w:cs="Times New Roman"/>
          <w:color w:val="000000"/>
          <w:sz w:val="24"/>
          <w:szCs w:val="24"/>
        </w:rPr>
        <w:t xml:space="preserve"> </w:t>
      </w:r>
      <w:r w:rsidR="00A4524E">
        <w:rPr>
          <w:rFonts w:ascii="Times New Roman" w:hAnsi="Times New Roman" w:cs="Times New Roman"/>
          <w:color w:val="000000"/>
          <w:sz w:val="24"/>
          <w:szCs w:val="24"/>
        </w:rPr>
        <w:t xml:space="preserve">is defined </w:t>
      </w:r>
      <w:r w:rsidR="00A4524E" w:rsidRPr="00A4524E">
        <w:rPr>
          <w:rFonts w:ascii="Times New Roman" w:hAnsi="Times New Roman" w:cs="Times New Roman"/>
          <w:color w:val="000000"/>
          <w:sz w:val="24"/>
          <w:szCs w:val="24"/>
        </w:rPr>
        <w:t xml:space="preserve">as </w:t>
      </w:r>
      <w:r w:rsidR="008A6504">
        <w:rPr>
          <w:rFonts w:ascii="Times New Roman" w:hAnsi="Times New Roman" w:cs="Times New Roman"/>
          <w:color w:val="000000"/>
          <w:sz w:val="24"/>
          <w:szCs w:val="24"/>
        </w:rPr>
        <w:t>“</w:t>
      </w:r>
      <w:r w:rsidR="00A4524E" w:rsidRPr="00A4524E">
        <w:rPr>
          <w:rFonts w:ascii="Times New Roman" w:hAnsi="Times New Roman" w:cs="Times New Roman"/>
          <w:color w:val="000000"/>
          <w:sz w:val="24"/>
          <w:szCs w:val="24"/>
        </w:rPr>
        <w:t>the p</w:t>
      </w:r>
      <w:r>
        <w:rPr>
          <w:rFonts w:ascii="Times New Roman" w:hAnsi="Times New Roman" w:cs="Times New Roman"/>
          <w:color w:val="000000"/>
          <w:sz w:val="24"/>
          <w:szCs w:val="24"/>
        </w:rPr>
        <w:t xml:space="preserve">roportion of </w:t>
      </w:r>
      <w:r w:rsidR="008A6504">
        <w:rPr>
          <w:rFonts w:ascii="Times New Roman" w:hAnsi="Times New Roman" w:cs="Times New Roman"/>
          <w:color w:val="000000"/>
          <w:sz w:val="24"/>
          <w:szCs w:val="24"/>
        </w:rPr>
        <w:t xml:space="preserve">the </w:t>
      </w:r>
      <w:r w:rsidR="00A4524E" w:rsidRPr="00A4524E">
        <w:rPr>
          <w:rFonts w:ascii="Times New Roman" w:hAnsi="Times New Roman" w:cs="Times New Roman"/>
          <w:color w:val="000000"/>
          <w:sz w:val="24"/>
          <w:szCs w:val="24"/>
        </w:rPr>
        <w:t xml:space="preserve">coalitions </w:t>
      </w:r>
      <w:r w:rsidR="008A6504">
        <w:rPr>
          <w:rFonts w:ascii="Times New Roman" w:hAnsi="Times New Roman" w:cs="Times New Roman"/>
          <w:color w:val="000000"/>
          <w:sz w:val="24"/>
          <w:szCs w:val="24"/>
        </w:rPr>
        <w:t>in</w:t>
      </w:r>
      <w:r w:rsidR="00A4524E" w:rsidRPr="00A4524E">
        <w:rPr>
          <w:rFonts w:ascii="Times New Roman" w:hAnsi="Times New Roman" w:cs="Times New Roman"/>
          <w:color w:val="000000"/>
          <w:sz w:val="24"/>
          <w:szCs w:val="24"/>
        </w:rPr>
        <w:t xml:space="preserve"> competitive states in which a single competitive state, by switching to the</w:t>
      </w:r>
      <w:r w:rsidR="008A6504">
        <w:rPr>
          <w:rFonts w:ascii="Times New Roman" w:hAnsi="Times New Roman" w:cs="Times New Roman"/>
          <w:color w:val="000000"/>
          <w:sz w:val="24"/>
          <w:szCs w:val="24"/>
        </w:rPr>
        <w:t xml:space="preserve"> </w:t>
      </w:r>
      <w:r w:rsidR="00A4524E" w:rsidRPr="00A4524E">
        <w:rPr>
          <w:rFonts w:ascii="Times New Roman" w:hAnsi="Times New Roman" w:cs="Times New Roman"/>
          <w:color w:val="000000"/>
          <w:sz w:val="24"/>
          <w:szCs w:val="24"/>
        </w:rPr>
        <w:t>other candidate, either can cause a change in the winner or create a tie</w:t>
      </w:r>
      <w:r w:rsidR="008A6504">
        <w:rPr>
          <w:rFonts w:ascii="Times New Roman" w:hAnsi="Times New Roman" w:cs="Times New Roman"/>
          <w:color w:val="000000"/>
          <w:sz w:val="24"/>
          <w:szCs w:val="24"/>
        </w:rPr>
        <w:t xml:space="preserve"> …</w:t>
      </w:r>
      <w:r w:rsidR="0079691C">
        <w:rPr>
          <w:rFonts w:ascii="Times New Roman" w:hAnsi="Times New Roman" w:cs="Times New Roman"/>
          <w:color w:val="000000"/>
          <w:sz w:val="24"/>
          <w:szCs w:val="24"/>
        </w:rPr>
        <w:t>;</w:t>
      </w:r>
      <w:r w:rsidR="008A6504">
        <w:rPr>
          <w:rFonts w:ascii="Times New Roman" w:hAnsi="Times New Roman" w:cs="Times New Roman"/>
          <w:color w:val="000000"/>
          <w:sz w:val="24"/>
          <w:szCs w:val="24"/>
        </w:rPr>
        <w:t xml:space="preserve">” </w:t>
      </w:r>
      <w:r w:rsidR="00D52307">
        <w:rPr>
          <w:rFonts w:ascii="Times New Roman" w:hAnsi="Times New Roman" w:cs="Times New Roman"/>
          <w:color w:val="000000"/>
          <w:sz w:val="24"/>
          <w:szCs w:val="24"/>
        </w:rPr>
        <w:t>while  “</w:t>
      </w:r>
      <w:r w:rsidR="00CB57C3">
        <w:rPr>
          <w:rFonts w:ascii="Times New Roman" w:hAnsi="Times New Roman" w:cs="Times New Roman"/>
          <w:i/>
          <w:color w:val="000000"/>
          <w:sz w:val="24"/>
          <w:szCs w:val="24"/>
        </w:rPr>
        <w:t>F</w:t>
      </w:r>
      <w:r w:rsidR="00D52307" w:rsidRPr="00D52307">
        <w:rPr>
          <w:rFonts w:ascii="Times New Roman" w:hAnsi="Times New Roman" w:cs="Times New Roman"/>
          <w:i/>
          <w:color w:val="000000"/>
          <w:sz w:val="24"/>
          <w:szCs w:val="24"/>
        </w:rPr>
        <w:t>ragility</w:t>
      </w:r>
      <w:r w:rsidR="00D52307" w:rsidRPr="00D52307">
        <w:rPr>
          <w:rFonts w:ascii="Times New Roman" w:hAnsi="Times New Roman" w:cs="Times New Roman"/>
          <w:color w:val="000000"/>
          <w:sz w:val="24"/>
          <w:szCs w:val="24"/>
        </w:rPr>
        <w:t xml:space="preserve"> is measured by the expected number of competitive states in a winning coalition</w:t>
      </w:r>
      <w:r w:rsidR="00D52307">
        <w:rPr>
          <w:rFonts w:ascii="Times New Roman" w:hAnsi="Times New Roman" w:cs="Times New Roman"/>
          <w:color w:val="000000"/>
          <w:sz w:val="24"/>
          <w:szCs w:val="24"/>
        </w:rPr>
        <w:t xml:space="preserve"> </w:t>
      </w:r>
      <w:r w:rsidR="00D52307" w:rsidRPr="00D52307">
        <w:rPr>
          <w:rFonts w:ascii="Times New Roman" w:hAnsi="Times New Roman" w:cs="Times New Roman"/>
          <w:color w:val="000000"/>
          <w:sz w:val="24"/>
          <w:szCs w:val="24"/>
        </w:rPr>
        <w:t>that can disrupt victory in this way.</w:t>
      </w:r>
      <w:r w:rsidR="00D52307">
        <w:rPr>
          <w:rFonts w:ascii="Times New Roman" w:hAnsi="Times New Roman" w:cs="Times New Roman"/>
          <w:color w:val="000000"/>
          <w:sz w:val="24"/>
          <w:szCs w:val="24"/>
        </w:rPr>
        <w:t xml:space="preserve">”  </w:t>
      </w:r>
    </w:p>
    <w:p w14:paraId="775A8040" w14:textId="288B7003" w:rsidR="004D22E1" w:rsidRDefault="009F17F3" w:rsidP="005B1DB1">
      <w:pPr>
        <w:spacing w:after="0"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Brams and Kilgour, using a definition of </w:t>
      </w:r>
      <w:r w:rsidR="0079691C" w:rsidRPr="0079691C">
        <w:rPr>
          <w:rFonts w:ascii="Times New Roman" w:hAnsi="Times New Roman" w:cs="Times New Roman"/>
          <w:i/>
          <w:color w:val="000000"/>
          <w:sz w:val="24"/>
          <w:szCs w:val="24"/>
        </w:rPr>
        <w:t>non-</w:t>
      </w:r>
      <w:r w:rsidRPr="0079691C">
        <w:rPr>
          <w:rFonts w:ascii="Times New Roman" w:hAnsi="Times New Roman" w:cs="Times New Roman"/>
          <w:i/>
          <w:color w:val="000000"/>
          <w:sz w:val="24"/>
          <w:szCs w:val="24"/>
        </w:rPr>
        <w:t>competitive state</w:t>
      </w:r>
      <w:r>
        <w:rPr>
          <w:rFonts w:ascii="Times New Roman" w:hAnsi="Times New Roman" w:cs="Times New Roman"/>
          <w:color w:val="000000"/>
          <w:sz w:val="24"/>
          <w:szCs w:val="24"/>
        </w:rPr>
        <w:t xml:space="preserve"> as one where the </w:t>
      </w:r>
      <w:r w:rsidR="0079691C">
        <w:rPr>
          <w:rFonts w:ascii="Times New Roman" w:hAnsi="Times New Roman" w:cs="Times New Roman"/>
          <w:color w:val="000000"/>
          <w:sz w:val="24"/>
          <w:szCs w:val="24"/>
        </w:rPr>
        <w:t xml:space="preserve">winner’s vote share is expected to be above </w:t>
      </w:r>
      <w:r>
        <w:rPr>
          <w:rFonts w:ascii="Times New Roman" w:hAnsi="Times New Roman" w:cs="Times New Roman"/>
          <w:color w:val="000000"/>
          <w:sz w:val="24"/>
          <w:szCs w:val="24"/>
        </w:rPr>
        <w:t>53%</w:t>
      </w:r>
      <w:r w:rsidR="0079691C">
        <w:rPr>
          <w:rFonts w:ascii="Times New Roman" w:hAnsi="Times New Roman" w:cs="Times New Roman"/>
          <w:color w:val="000000"/>
          <w:sz w:val="24"/>
          <w:szCs w:val="24"/>
        </w:rPr>
        <w:t>,</w:t>
      </w:r>
      <w:r>
        <w:rPr>
          <w:rFonts w:ascii="Times New Roman" w:hAnsi="Times New Roman" w:cs="Times New Roman"/>
          <w:color w:val="000000"/>
          <w:sz w:val="24"/>
          <w:szCs w:val="24"/>
        </w:rPr>
        <w:t xml:space="preserve"> calculate </w:t>
      </w:r>
      <w:r w:rsidR="00CB57C3">
        <w:rPr>
          <w:rFonts w:ascii="Times New Roman" w:hAnsi="Times New Roman" w:cs="Times New Roman"/>
          <w:i/>
          <w:color w:val="000000"/>
          <w:sz w:val="24"/>
          <w:szCs w:val="24"/>
        </w:rPr>
        <w:t>W</w:t>
      </w:r>
      <w:r w:rsidRPr="0079691C">
        <w:rPr>
          <w:rFonts w:ascii="Times New Roman" w:hAnsi="Times New Roman" w:cs="Times New Roman"/>
          <w:i/>
          <w:color w:val="000000"/>
          <w:sz w:val="24"/>
          <w:szCs w:val="24"/>
        </w:rPr>
        <w:t>inningness</w:t>
      </w:r>
      <w:r>
        <w:rPr>
          <w:rFonts w:ascii="Times New Roman" w:hAnsi="Times New Roman" w:cs="Times New Roman"/>
          <w:color w:val="000000"/>
          <w:sz w:val="24"/>
          <w:szCs w:val="24"/>
        </w:rPr>
        <w:t xml:space="preserve">, </w:t>
      </w:r>
      <w:r w:rsidR="00CB57C3">
        <w:rPr>
          <w:rFonts w:ascii="Times New Roman" w:hAnsi="Times New Roman" w:cs="Times New Roman"/>
          <w:i/>
          <w:color w:val="000000"/>
          <w:sz w:val="24"/>
          <w:szCs w:val="24"/>
        </w:rPr>
        <w:t>V</w:t>
      </w:r>
      <w:r w:rsidRPr="0079691C">
        <w:rPr>
          <w:rFonts w:ascii="Times New Roman" w:hAnsi="Times New Roman" w:cs="Times New Roman"/>
          <w:i/>
          <w:color w:val="000000"/>
          <w:sz w:val="24"/>
          <w:szCs w:val="24"/>
        </w:rPr>
        <w:t>ulnerability</w:t>
      </w:r>
      <w:r>
        <w:rPr>
          <w:rFonts w:ascii="Times New Roman" w:hAnsi="Times New Roman" w:cs="Times New Roman"/>
          <w:color w:val="000000"/>
          <w:sz w:val="24"/>
          <w:szCs w:val="24"/>
        </w:rPr>
        <w:t xml:space="preserve">, and </w:t>
      </w:r>
      <w:r w:rsidR="00CB57C3">
        <w:rPr>
          <w:rFonts w:ascii="Times New Roman" w:hAnsi="Times New Roman" w:cs="Times New Roman"/>
          <w:i/>
          <w:color w:val="000000"/>
          <w:sz w:val="24"/>
          <w:szCs w:val="24"/>
        </w:rPr>
        <w:t>F</w:t>
      </w:r>
      <w:r w:rsidRPr="0079691C">
        <w:rPr>
          <w:rFonts w:ascii="Times New Roman" w:hAnsi="Times New Roman" w:cs="Times New Roman"/>
          <w:i/>
          <w:color w:val="000000"/>
          <w:sz w:val="24"/>
          <w:szCs w:val="24"/>
        </w:rPr>
        <w:t>ragility</w:t>
      </w:r>
      <w:r w:rsidR="0079691C">
        <w:rPr>
          <w:rFonts w:ascii="Times New Roman" w:hAnsi="Times New Roman" w:cs="Times New Roman"/>
          <w:color w:val="000000"/>
          <w:sz w:val="24"/>
          <w:szCs w:val="24"/>
        </w:rPr>
        <w:t xml:space="preserve"> </w:t>
      </w:r>
      <w:r>
        <w:rPr>
          <w:rFonts w:ascii="Times New Roman" w:hAnsi="Times New Roman" w:cs="Times New Roman"/>
          <w:color w:val="000000"/>
          <w:sz w:val="24"/>
          <w:szCs w:val="24"/>
        </w:rPr>
        <w:t>for</w:t>
      </w:r>
      <w:r w:rsidR="00B82F00" w:rsidRPr="001974F6">
        <w:rPr>
          <w:rFonts w:ascii="Times New Roman" w:hAnsi="Times New Roman" w:cs="Times New Roman"/>
          <w:color w:val="000000"/>
          <w:sz w:val="24"/>
          <w:szCs w:val="24"/>
        </w:rPr>
        <w:t xml:space="preserve"> four </w:t>
      </w:r>
      <w:r>
        <w:rPr>
          <w:rFonts w:ascii="Times New Roman" w:hAnsi="Times New Roman" w:cs="Times New Roman"/>
          <w:color w:val="000000"/>
          <w:sz w:val="24"/>
          <w:szCs w:val="24"/>
        </w:rPr>
        <w:t xml:space="preserve">recent </w:t>
      </w:r>
      <w:r w:rsidR="00B82F00" w:rsidRPr="001974F6">
        <w:rPr>
          <w:rFonts w:ascii="Times New Roman" w:hAnsi="Times New Roman" w:cs="Times New Roman"/>
          <w:color w:val="000000"/>
          <w:sz w:val="24"/>
          <w:szCs w:val="24"/>
        </w:rPr>
        <w:t>elec</w:t>
      </w:r>
      <w:r>
        <w:rPr>
          <w:rFonts w:ascii="Times New Roman" w:hAnsi="Times New Roman" w:cs="Times New Roman"/>
          <w:color w:val="000000"/>
          <w:sz w:val="24"/>
          <w:szCs w:val="24"/>
        </w:rPr>
        <w:t xml:space="preserve">tions: </w:t>
      </w:r>
      <w:r w:rsidR="00223C5E" w:rsidRPr="001974F6">
        <w:rPr>
          <w:rFonts w:ascii="Times New Roman" w:hAnsi="Times New Roman" w:cs="Times New Roman"/>
          <w:color w:val="000000"/>
          <w:sz w:val="24"/>
          <w:szCs w:val="24"/>
        </w:rPr>
        <w:t>2000, 2004, 2008, and 20</w:t>
      </w:r>
      <w:r w:rsidR="00B82F00" w:rsidRPr="001974F6">
        <w:rPr>
          <w:rFonts w:ascii="Times New Roman" w:hAnsi="Times New Roman" w:cs="Times New Roman"/>
          <w:color w:val="000000"/>
          <w:sz w:val="24"/>
          <w:szCs w:val="24"/>
        </w:rPr>
        <w:t>12.  </w:t>
      </w:r>
      <w:r w:rsidR="00DD0F1A">
        <w:rPr>
          <w:rFonts w:ascii="Times New Roman" w:hAnsi="Times New Roman" w:cs="Times New Roman"/>
          <w:color w:val="000000"/>
          <w:sz w:val="24"/>
          <w:szCs w:val="24"/>
        </w:rPr>
        <w:t>In the next section w</w:t>
      </w:r>
      <w:r w:rsidR="00B82F00" w:rsidRPr="001974F6">
        <w:rPr>
          <w:rFonts w:ascii="Times New Roman" w:hAnsi="Times New Roman" w:cs="Times New Roman"/>
          <w:color w:val="000000"/>
          <w:sz w:val="24"/>
          <w:szCs w:val="24"/>
        </w:rPr>
        <w:t xml:space="preserve">e extend their analysis to include </w:t>
      </w:r>
      <w:r>
        <w:rPr>
          <w:rFonts w:ascii="Times New Roman" w:hAnsi="Times New Roman" w:cs="Times New Roman"/>
          <w:color w:val="000000"/>
          <w:sz w:val="24"/>
          <w:szCs w:val="24"/>
        </w:rPr>
        <w:t>all</w:t>
      </w:r>
      <w:r w:rsidR="00B82F00" w:rsidRPr="001974F6">
        <w:rPr>
          <w:rFonts w:ascii="Times New Roman" w:hAnsi="Times New Roman" w:cs="Times New Roman"/>
          <w:color w:val="000000"/>
          <w:sz w:val="24"/>
          <w:szCs w:val="24"/>
        </w:rPr>
        <w:t xml:space="preserve"> 38 presidential elections in the modern two-party</w:t>
      </w:r>
      <w:r>
        <w:rPr>
          <w:rFonts w:ascii="Times New Roman" w:hAnsi="Times New Roman" w:cs="Times New Roman"/>
          <w:color w:val="000000"/>
          <w:sz w:val="24"/>
          <w:szCs w:val="24"/>
        </w:rPr>
        <w:t xml:space="preserve"> era, from 1868-2016</w:t>
      </w:r>
      <w:r w:rsidR="00B82F00" w:rsidRPr="001974F6">
        <w:rPr>
          <w:rFonts w:ascii="Times New Roman" w:hAnsi="Times New Roman" w:cs="Times New Roman"/>
          <w:color w:val="000000"/>
          <w:sz w:val="24"/>
          <w:szCs w:val="24"/>
        </w:rPr>
        <w:t>.  </w:t>
      </w:r>
      <w:r w:rsidR="004D22E1">
        <w:rPr>
          <w:rFonts w:ascii="Times New Roman" w:hAnsi="Times New Roman" w:cs="Times New Roman"/>
          <w:color w:val="000000"/>
          <w:sz w:val="24"/>
          <w:szCs w:val="24"/>
        </w:rPr>
        <w:t xml:space="preserve">We look at the correlations of their measures over the entire time period and we consider how well each (and all three together) allow us to predict EC winners and EC seat shares in these 38 elections. </w:t>
      </w:r>
      <w:r w:rsidR="008A2569">
        <w:rPr>
          <w:rFonts w:ascii="Times New Roman" w:hAnsi="Times New Roman" w:cs="Times New Roman"/>
          <w:color w:val="000000"/>
          <w:sz w:val="24"/>
          <w:szCs w:val="24"/>
        </w:rPr>
        <w:t>In th</w:t>
      </w:r>
      <w:r w:rsidR="004D22E1">
        <w:rPr>
          <w:rFonts w:ascii="Times New Roman" w:hAnsi="Times New Roman" w:cs="Times New Roman"/>
          <w:color w:val="000000"/>
          <w:sz w:val="24"/>
          <w:szCs w:val="24"/>
        </w:rPr>
        <w:t>at section we also consider how</w:t>
      </w:r>
      <w:r w:rsidR="008A2569">
        <w:rPr>
          <w:rFonts w:ascii="Times New Roman" w:hAnsi="Times New Roman" w:cs="Times New Roman"/>
          <w:color w:val="000000"/>
          <w:sz w:val="24"/>
          <w:szCs w:val="24"/>
        </w:rPr>
        <w:t xml:space="preserve"> analyses would change if we changed the definition</w:t>
      </w:r>
      <w:r w:rsidR="004D22E1">
        <w:rPr>
          <w:rFonts w:ascii="Times New Roman" w:hAnsi="Times New Roman" w:cs="Times New Roman"/>
          <w:color w:val="000000"/>
          <w:sz w:val="24"/>
          <w:szCs w:val="24"/>
        </w:rPr>
        <w:t xml:space="preserve"> of non-competitive state, and we discuss the question of how well an </w:t>
      </w:r>
      <w:r w:rsidR="004D22E1" w:rsidRPr="004D22E1">
        <w:rPr>
          <w:rFonts w:ascii="Times New Roman" w:hAnsi="Times New Roman" w:cs="Times New Roman"/>
          <w:i/>
          <w:color w:val="000000"/>
          <w:sz w:val="24"/>
          <w:szCs w:val="24"/>
        </w:rPr>
        <w:t>ex post</w:t>
      </w:r>
      <w:r w:rsidR="004D22E1">
        <w:rPr>
          <w:rFonts w:ascii="Times New Roman" w:hAnsi="Times New Roman" w:cs="Times New Roman"/>
          <w:color w:val="000000"/>
          <w:sz w:val="24"/>
          <w:szCs w:val="24"/>
        </w:rPr>
        <w:t xml:space="preserve"> measure of non-competitive states relates to expectations about non-competitiveness </w:t>
      </w:r>
      <w:r w:rsidR="004D22E1" w:rsidRPr="004D22E1">
        <w:rPr>
          <w:rFonts w:ascii="Times New Roman" w:hAnsi="Times New Roman" w:cs="Times New Roman"/>
          <w:i/>
          <w:color w:val="000000"/>
          <w:sz w:val="24"/>
          <w:szCs w:val="24"/>
        </w:rPr>
        <w:t>ex ante</w:t>
      </w:r>
      <w:r w:rsidR="004D22E1">
        <w:rPr>
          <w:rFonts w:ascii="Times New Roman" w:hAnsi="Times New Roman" w:cs="Times New Roman"/>
          <w:color w:val="000000"/>
          <w:sz w:val="24"/>
          <w:szCs w:val="24"/>
        </w:rPr>
        <w:t xml:space="preserve">.  </w:t>
      </w:r>
      <w:r w:rsidR="004D22E1" w:rsidRPr="004D22E1">
        <w:rPr>
          <w:rFonts w:ascii="Times New Roman" w:hAnsi="Times New Roman" w:cs="Times New Roman"/>
          <w:b/>
          <w:color w:val="FF0000"/>
          <w:sz w:val="24"/>
          <w:szCs w:val="24"/>
        </w:rPr>
        <w:t>JONATHAN TO PROVIDE</w:t>
      </w:r>
      <w:r w:rsidR="004D22E1">
        <w:rPr>
          <w:rFonts w:ascii="Times New Roman" w:hAnsi="Times New Roman" w:cs="Times New Roman"/>
          <w:color w:val="000000"/>
          <w:sz w:val="24"/>
          <w:szCs w:val="24"/>
        </w:rPr>
        <w:t xml:space="preserve">  </w:t>
      </w:r>
    </w:p>
    <w:p w14:paraId="1781025C" w14:textId="0854FB5C" w:rsidR="009F17F3" w:rsidRDefault="008548E7" w:rsidP="005B1DB1">
      <w:pPr>
        <w:spacing w:after="0"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In the succeeding section</w:t>
      </w:r>
      <w:r w:rsidR="00B82F00" w:rsidRPr="001974F6">
        <w:rPr>
          <w:rFonts w:ascii="Times New Roman" w:hAnsi="Times New Roman" w:cs="Times New Roman"/>
          <w:color w:val="000000"/>
          <w:sz w:val="24"/>
          <w:szCs w:val="24"/>
        </w:rPr>
        <w:t xml:space="preserve"> we offer a simple alternative measure</w:t>
      </w:r>
      <w:r w:rsidR="0079691C">
        <w:rPr>
          <w:rFonts w:ascii="Times New Roman" w:hAnsi="Times New Roman" w:cs="Times New Roman"/>
          <w:color w:val="000000"/>
          <w:sz w:val="24"/>
          <w:szCs w:val="24"/>
        </w:rPr>
        <w:t>,</w:t>
      </w:r>
      <w:r w:rsidR="00B82F00" w:rsidRPr="001974F6">
        <w:rPr>
          <w:rFonts w:ascii="Times New Roman" w:hAnsi="Times New Roman" w:cs="Times New Roman"/>
          <w:color w:val="000000"/>
          <w:sz w:val="24"/>
          <w:szCs w:val="24"/>
        </w:rPr>
        <w:t xml:space="preserve"> </w:t>
      </w:r>
      <w:r w:rsidR="0079691C">
        <w:rPr>
          <w:rFonts w:ascii="Times New Roman" w:hAnsi="Times New Roman" w:cs="Times New Roman"/>
          <w:color w:val="000000"/>
          <w:sz w:val="24"/>
          <w:szCs w:val="24"/>
        </w:rPr>
        <w:t xml:space="preserve">based on the </w:t>
      </w:r>
      <w:r>
        <w:rPr>
          <w:rFonts w:ascii="Times New Roman" w:hAnsi="Times New Roman" w:cs="Times New Roman"/>
          <w:color w:val="000000"/>
          <w:sz w:val="24"/>
          <w:szCs w:val="24"/>
        </w:rPr>
        <w:t>Brams and Kilgour</w:t>
      </w:r>
      <w:r w:rsidR="0079691C">
        <w:rPr>
          <w:rFonts w:ascii="Times New Roman" w:hAnsi="Times New Roman" w:cs="Times New Roman"/>
          <w:color w:val="000000"/>
          <w:sz w:val="24"/>
          <w:szCs w:val="24"/>
        </w:rPr>
        <w:t xml:space="preserve"> intuition about the importance of the imbalance in partisan breakdown </w:t>
      </w:r>
      <w:r w:rsidR="004D22E1">
        <w:rPr>
          <w:rFonts w:ascii="Times New Roman" w:hAnsi="Times New Roman" w:cs="Times New Roman"/>
          <w:color w:val="000000"/>
          <w:sz w:val="24"/>
          <w:szCs w:val="24"/>
        </w:rPr>
        <w:t xml:space="preserve">of EC seat shares </w:t>
      </w:r>
      <w:r w:rsidR="0079691C">
        <w:rPr>
          <w:rFonts w:ascii="Times New Roman" w:hAnsi="Times New Roman" w:cs="Times New Roman"/>
          <w:color w:val="000000"/>
          <w:sz w:val="24"/>
          <w:szCs w:val="24"/>
        </w:rPr>
        <w:t>in the non-competitive states</w:t>
      </w:r>
      <w:r w:rsidR="004D22E1">
        <w:rPr>
          <w:rFonts w:ascii="Times New Roman" w:hAnsi="Times New Roman" w:cs="Times New Roman"/>
          <w:color w:val="000000"/>
          <w:sz w:val="24"/>
          <w:szCs w:val="24"/>
        </w:rPr>
        <w:t xml:space="preserve">. We show </w:t>
      </w:r>
      <w:r w:rsidR="00B82F00" w:rsidRPr="001974F6">
        <w:rPr>
          <w:rFonts w:ascii="Times New Roman" w:hAnsi="Times New Roman" w:cs="Times New Roman"/>
          <w:color w:val="000000"/>
          <w:sz w:val="24"/>
          <w:szCs w:val="24"/>
        </w:rPr>
        <w:t>that</w:t>
      </w:r>
      <w:r w:rsidR="004D22E1">
        <w:rPr>
          <w:rFonts w:ascii="Times New Roman" w:hAnsi="Times New Roman" w:cs="Times New Roman"/>
          <w:color w:val="000000"/>
          <w:sz w:val="24"/>
          <w:szCs w:val="24"/>
        </w:rPr>
        <w:t xml:space="preserve"> this measure, when coupled with an indicator of the proportion of EC votes that are found in the non-competitive states</w:t>
      </w:r>
      <w:r w:rsidR="0073004A">
        <w:rPr>
          <w:rFonts w:ascii="Times New Roman" w:hAnsi="Times New Roman" w:cs="Times New Roman"/>
          <w:color w:val="000000"/>
          <w:sz w:val="24"/>
          <w:szCs w:val="24"/>
        </w:rPr>
        <w:t xml:space="preserve">, </w:t>
      </w:r>
      <w:r w:rsidR="0073004A" w:rsidRPr="001974F6">
        <w:rPr>
          <w:rFonts w:ascii="Times New Roman" w:hAnsi="Times New Roman" w:cs="Times New Roman"/>
          <w:color w:val="000000"/>
          <w:sz w:val="24"/>
          <w:szCs w:val="24"/>
        </w:rPr>
        <w:t>is</w:t>
      </w:r>
      <w:r w:rsidR="00B82F00" w:rsidRPr="001974F6">
        <w:rPr>
          <w:rFonts w:ascii="Times New Roman" w:hAnsi="Times New Roman" w:cs="Times New Roman"/>
          <w:color w:val="000000"/>
          <w:sz w:val="24"/>
          <w:szCs w:val="24"/>
        </w:rPr>
        <w:t xml:space="preserve"> </w:t>
      </w:r>
      <w:r w:rsidR="0079691C">
        <w:rPr>
          <w:rFonts w:ascii="Times New Roman" w:hAnsi="Times New Roman" w:cs="Times New Roman"/>
          <w:color w:val="000000"/>
          <w:sz w:val="24"/>
          <w:szCs w:val="24"/>
        </w:rPr>
        <w:t xml:space="preserve">even more </w:t>
      </w:r>
      <w:r w:rsidR="00B82F00" w:rsidRPr="001974F6">
        <w:rPr>
          <w:rFonts w:ascii="Times New Roman" w:hAnsi="Times New Roman" w:cs="Times New Roman"/>
          <w:color w:val="000000"/>
          <w:sz w:val="24"/>
          <w:szCs w:val="24"/>
        </w:rPr>
        <w:t xml:space="preserve">highly predictive of the final </w:t>
      </w:r>
      <w:r w:rsidR="004D22E1">
        <w:rPr>
          <w:rFonts w:ascii="Times New Roman" w:hAnsi="Times New Roman" w:cs="Times New Roman"/>
          <w:color w:val="000000"/>
          <w:sz w:val="24"/>
          <w:szCs w:val="24"/>
        </w:rPr>
        <w:t xml:space="preserve">EC </w:t>
      </w:r>
      <w:r w:rsidR="0079691C">
        <w:rPr>
          <w:rFonts w:ascii="Times New Roman" w:hAnsi="Times New Roman" w:cs="Times New Roman"/>
          <w:color w:val="000000"/>
          <w:sz w:val="24"/>
          <w:szCs w:val="24"/>
        </w:rPr>
        <w:t>outcomes and EC seat</w:t>
      </w:r>
      <w:r w:rsidR="00B82F00" w:rsidRPr="001974F6">
        <w:rPr>
          <w:rFonts w:ascii="Times New Roman" w:hAnsi="Times New Roman" w:cs="Times New Roman"/>
          <w:color w:val="000000"/>
          <w:sz w:val="24"/>
          <w:szCs w:val="24"/>
        </w:rPr>
        <w:t xml:space="preserve"> percentage</w:t>
      </w:r>
      <w:r w:rsidR="0079691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than any of the measures proposed by Brams and Kilgour.</w:t>
      </w:r>
      <w:r w:rsidR="00B82F00" w:rsidRPr="001974F6">
        <w:rPr>
          <w:rFonts w:ascii="Times New Roman" w:hAnsi="Times New Roman" w:cs="Times New Roman"/>
          <w:color w:val="000000"/>
          <w:sz w:val="24"/>
          <w:szCs w:val="24"/>
        </w:rPr>
        <w:t xml:space="preserve"> </w:t>
      </w:r>
    </w:p>
    <w:p w14:paraId="11FF90D6" w14:textId="77777777" w:rsidR="00DD0F1A" w:rsidRDefault="00DD0F1A" w:rsidP="005B1DB1">
      <w:pPr>
        <w:spacing w:after="0" w:line="360" w:lineRule="auto"/>
        <w:rPr>
          <w:rFonts w:ascii="Times New Roman" w:hAnsi="Times New Roman" w:cs="Times New Roman"/>
          <w:color w:val="000000"/>
          <w:sz w:val="24"/>
          <w:szCs w:val="24"/>
        </w:rPr>
      </w:pPr>
    </w:p>
    <w:p w14:paraId="065DD5A8" w14:textId="77777777" w:rsidR="00F81E3C" w:rsidRDefault="00F81E3C" w:rsidP="005B1DB1">
      <w:pPr>
        <w:spacing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14:paraId="1146C19C" w14:textId="629D7BCE" w:rsidR="00F81E3C" w:rsidRDefault="00F81E3C" w:rsidP="005B1DB1">
      <w:pPr>
        <w:spacing w:after="0"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II</w:t>
      </w:r>
      <w:r w:rsidR="0073004A">
        <w:rPr>
          <w:rFonts w:ascii="Times New Roman" w:hAnsi="Times New Roman" w:cs="Times New Roman"/>
          <w:b/>
          <w:color w:val="000000"/>
          <w:sz w:val="24"/>
          <w:szCs w:val="24"/>
        </w:rPr>
        <w:t xml:space="preserve">. </w:t>
      </w:r>
      <w:r w:rsidR="0073004A" w:rsidRPr="00D149C0">
        <w:rPr>
          <w:rFonts w:ascii="Times New Roman" w:hAnsi="Times New Roman" w:cs="Times New Roman"/>
          <w:b/>
          <w:i/>
          <w:color w:val="000000"/>
          <w:sz w:val="24"/>
          <w:szCs w:val="24"/>
        </w:rPr>
        <w:t>Winningness</w:t>
      </w:r>
      <w:r w:rsidRPr="00CB57C3">
        <w:rPr>
          <w:rFonts w:ascii="Times New Roman" w:hAnsi="Times New Roman" w:cs="Times New Roman"/>
          <w:b/>
          <w:color w:val="000000"/>
          <w:sz w:val="24"/>
          <w:szCs w:val="24"/>
        </w:rPr>
        <w:t xml:space="preserve">, </w:t>
      </w:r>
      <w:r w:rsidRPr="00CB57C3">
        <w:rPr>
          <w:rFonts w:ascii="Times New Roman" w:hAnsi="Times New Roman" w:cs="Times New Roman"/>
          <w:b/>
          <w:i/>
          <w:color w:val="000000"/>
          <w:sz w:val="24"/>
          <w:szCs w:val="24"/>
        </w:rPr>
        <w:t>Vulnerability</w:t>
      </w:r>
      <w:r w:rsidRPr="00CB57C3">
        <w:rPr>
          <w:rFonts w:ascii="Times New Roman" w:hAnsi="Times New Roman" w:cs="Times New Roman"/>
          <w:b/>
          <w:color w:val="000000"/>
          <w:sz w:val="24"/>
          <w:szCs w:val="24"/>
        </w:rPr>
        <w:t xml:space="preserve">, and </w:t>
      </w:r>
      <w:r w:rsidRPr="00CB57C3">
        <w:rPr>
          <w:rFonts w:ascii="Times New Roman" w:hAnsi="Times New Roman" w:cs="Times New Roman"/>
          <w:b/>
          <w:i/>
          <w:color w:val="000000"/>
          <w:sz w:val="24"/>
          <w:szCs w:val="24"/>
        </w:rPr>
        <w:t>Fragility</w:t>
      </w:r>
      <w:r w:rsidRPr="00CB57C3">
        <w:rPr>
          <w:rFonts w:ascii="Times New Roman" w:hAnsi="Times New Roman" w:cs="Times New Roman"/>
          <w:b/>
          <w:color w:val="000000"/>
          <w:sz w:val="24"/>
          <w:szCs w:val="24"/>
        </w:rPr>
        <w:t>: 1868-2016</w:t>
      </w:r>
    </w:p>
    <w:p w14:paraId="58DA3B70" w14:textId="77777777" w:rsidR="00F81E3C" w:rsidRDefault="00F81E3C" w:rsidP="005B1DB1">
      <w:pPr>
        <w:spacing w:line="360" w:lineRule="auto"/>
        <w:rPr>
          <w:rFonts w:ascii="Times New Roman" w:hAnsi="Times New Roman" w:cs="Times New Roman"/>
          <w:b/>
          <w:color w:val="000000"/>
          <w:sz w:val="24"/>
          <w:szCs w:val="24"/>
        </w:rPr>
      </w:pPr>
    </w:p>
    <w:p w14:paraId="51190B4B" w14:textId="61697876" w:rsidR="00F81E3C" w:rsidRDefault="00CB57C3" w:rsidP="005B1DB1">
      <w:pPr>
        <w:spacing w:after="0" w:line="360" w:lineRule="auto"/>
        <w:ind w:firstLine="720"/>
        <w:rPr>
          <w:rFonts w:ascii="Times New Roman" w:hAnsi="Times New Roman" w:cs="Times New Roman"/>
          <w:color w:val="000000"/>
          <w:sz w:val="24"/>
          <w:szCs w:val="24"/>
        </w:rPr>
      </w:pPr>
      <w:r w:rsidRPr="00F81E3C">
        <w:rPr>
          <w:rFonts w:ascii="Times New Roman" w:hAnsi="Times New Roman" w:cs="Times New Roman"/>
          <w:color w:val="000000"/>
          <w:sz w:val="24"/>
          <w:szCs w:val="24"/>
        </w:rPr>
        <w:t xml:space="preserve">We show in </w:t>
      </w:r>
      <w:r>
        <w:rPr>
          <w:rFonts w:ascii="Times New Roman" w:hAnsi="Times New Roman" w:cs="Times New Roman"/>
          <w:color w:val="000000"/>
          <w:sz w:val="24"/>
          <w:szCs w:val="24"/>
        </w:rPr>
        <w:t xml:space="preserve">Table 1 </w:t>
      </w:r>
      <w:r w:rsidRPr="00CB57C3">
        <w:rPr>
          <w:rFonts w:ascii="Times New Roman" w:hAnsi="Times New Roman" w:cs="Times New Roman"/>
          <w:i/>
          <w:color w:val="000000"/>
          <w:sz w:val="24"/>
          <w:szCs w:val="24"/>
        </w:rPr>
        <w:t>ex post</w:t>
      </w:r>
      <w:r>
        <w:rPr>
          <w:rFonts w:ascii="Times New Roman" w:hAnsi="Times New Roman" w:cs="Times New Roman"/>
          <w:color w:val="000000"/>
          <w:sz w:val="24"/>
          <w:szCs w:val="24"/>
        </w:rPr>
        <w:t xml:space="preserve"> values for the Democratic and Republican EC seat shares in the noncompetitive states</w:t>
      </w:r>
      <w:r w:rsidR="00081682">
        <w:rPr>
          <w:rFonts w:ascii="Times New Roman" w:hAnsi="Times New Roman" w:cs="Times New Roman"/>
          <w:color w:val="000000"/>
          <w:sz w:val="24"/>
          <w:szCs w:val="24"/>
        </w:rPr>
        <w:t xml:space="preserve"> in the first two columns</w:t>
      </w:r>
      <w:r>
        <w:rPr>
          <w:rFonts w:ascii="Times New Roman" w:hAnsi="Times New Roman" w:cs="Times New Roman"/>
          <w:color w:val="000000"/>
          <w:sz w:val="24"/>
          <w:szCs w:val="24"/>
        </w:rPr>
        <w:t>, and we show the final EC seat tallies for both parties</w:t>
      </w:r>
      <w:r w:rsidR="001E3E6E">
        <w:rPr>
          <w:rFonts w:ascii="Times New Roman" w:hAnsi="Times New Roman" w:cs="Times New Roman"/>
          <w:color w:val="000000"/>
          <w:sz w:val="24"/>
          <w:szCs w:val="24"/>
        </w:rPr>
        <w:t>, both as numbers</w:t>
      </w:r>
      <w:r w:rsidR="00BC37A8">
        <w:rPr>
          <w:rFonts w:ascii="Times New Roman" w:hAnsi="Times New Roman" w:cs="Times New Roman"/>
          <w:color w:val="000000"/>
          <w:sz w:val="24"/>
          <w:szCs w:val="24"/>
        </w:rPr>
        <w:t xml:space="preserve"> and as a percentage.</w:t>
      </w:r>
      <w:r w:rsidR="00EB3FD7">
        <w:rPr>
          <w:rStyle w:val="FootnoteReference"/>
          <w:rFonts w:ascii="Times New Roman" w:hAnsi="Times New Roman" w:cs="Times New Roman"/>
          <w:color w:val="000000"/>
          <w:sz w:val="24"/>
          <w:szCs w:val="24"/>
        </w:rPr>
        <w:footnoteReference w:id="1"/>
      </w:r>
      <w:r w:rsidR="00EB3FD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In addition</w:t>
      </w:r>
      <w:r w:rsidR="00060FA7">
        <w:rPr>
          <w:rFonts w:ascii="Times New Roman" w:hAnsi="Times New Roman" w:cs="Times New Roman"/>
          <w:color w:val="000000"/>
          <w:sz w:val="24"/>
          <w:szCs w:val="24"/>
        </w:rPr>
        <w:t>,</w:t>
      </w:r>
      <w:r>
        <w:rPr>
          <w:rFonts w:ascii="Times New Roman" w:hAnsi="Times New Roman" w:cs="Times New Roman"/>
          <w:color w:val="000000"/>
          <w:sz w:val="24"/>
          <w:szCs w:val="24"/>
        </w:rPr>
        <w:t xml:space="preserve"> we provide a column that has the </w:t>
      </w:r>
      <w:r w:rsidRPr="000A208C">
        <w:rPr>
          <w:rFonts w:ascii="Times New Roman" w:hAnsi="Times New Roman" w:cs="Times New Roman"/>
          <w:i/>
          <w:color w:val="000000"/>
          <w:sz w:val="24"/>
          <w:szCs w:val="24"/>
        </w:rPr>
        <w:t>difference</w:t>
      </w:r>
      <w:r w:rsidR="000C000C">
        <w:rPr>
          <w:rFonts w:ascii="Times New Roman" w:hAnsi="Times New Roman" w:cs="Times New Roman"/>
          <w:color w:val="000000"/>
          <w:sz w:val="24"/>
          <w:szCs w:val="24"/>
        </w:rPr>
        <w:t xml:space="preserve"> between the</w:t>
      </w:r>
      <w:r w:rsidR="000A208C">
        <w:rPr>
          <w:rFonts w:ascii="Times New Roman" w:hAnsi="Times New Roman" w:cs="Times New Roman"/>
          <w:color w:val="000000"/>
          <w:sz w:val="24"/>
          <w:szCs w:val="24"/>
        </w:rPr>
        <w:t xml:space="preserve"> Democratic and Republican EC seat</w:t>
      </w:r>
      <w:r w:rsidR="001E3E6E">
        <w:rPr>
          <w:rFonts w:ascii="Times New Roman" w:hAnsi="Times New Roman" w:cs="Times New Roman"/>
          <w:color w:val="000000"/>
          <w:sz w:val="24"/>
          <w:szCs w:val="24"/>
        </w:rPr>
        <w:t>s</w:t>
      </w:r>
      <w:r w:rsidR="000A208C">
        <w:rPr>
          <w:rFonts w:ascii="Times New Roman" w:hAnsi="Times New Roman" w:cs="Times New Roman"/>
          <w:color w:val="000000"/>
          <w:sz w:val="24"/>
          <w:szCs w:val="24"/>
        </w:rPr>
        <w:t xml:space="preserve"> in the noncompetitive states, and a further column that shows that difference normalized by total EC </w:t>
      </w:r>
      <w:r w:rsidR="006F4D24">
        <w:rPr>
          <w:rFonts w:ascii="Times New Roman" w:hAnsi="Times New Roman" w:cs="Times New Roman"/>
          <w:color w:val="000000"/>
          <w:sz w:val="24"/>
          <w:szCs w:val="24"/>
        </w:rPr>
        <w:t>seats</w:t>
      </w:r>
      <w:r w:rsidR="000A208C">
        <w:rPr>
          <w:rFonts w:ascii="Times New Roman" w:hAnsi="Times New Roman" w:cs="Times New Roman"/>
          <w:color w:val="000000"/>
          <w:sz w:val="24"/>
          <w:szCs w:val="24"/>
        </w:rPr>
        <w:t>.</w:t>
      </w:r>
      <w:r w:rsidR="000A208C">
        <w:rPr>
          <w:rStyle w:val="FootnoteReference"/>
          <w:rFonts w:ascii="Times New Roman" w:hAnsi="Times New Roman" w:cs="Times New Roman"/>
          <w:color w:val="000000"/>
          <w:sz w:val="24"/>
          <w:szCs w:val="24"/>
        </w:rPr>
        <w:footnoteReference w:id="2"/>
      </w:r>
      <w:r w:rsidR="000A208C">
        <w:rPr>
          <w:rFonts w:ascii="Times New Roman" w:hAnsi="Times New Roman" w:cs="Times New Roman"/>
          <w:color w:val="000000"/>
          <w:sz w:val="24"/>
          <w:szCs w:val="24"/>
        </w:rPr>
        <w:t xml:space="preserve">  </w:t>
      </w:r>
      <w:r w:rsidR="00F81E3C" w:rsidRPr="00F81E3C">
        <w:rPr>
          <w:rFonts w:ascii="Times New Roman" w:hAnsi="Times New Roman" w:cs="Times New Roman"/>
          <w:color w:val="000000"/>
          <w:sz w:val="24"/>
          <w:szCs w:val="24"/>
        </w:rPr>
        <w:t xml:space="preserve">We show in </w:t>
      </w:r>
      <w:r w:rsidR="00F81E3C">
        <w:rPr>
          <w:rFonts w:ascii="Times New Roman" w:hAnsi="Times New Roman" w:cs="Times New Roman"/>
          <w:color w:val="000000"/>
          <w:sz w:val="24"/>
          <w:szCs w:val="24"/>
        </w:rPr>
        <w:t xml:space="preserve">Table </w:t>
      </w:r>
      <w:r>
        <w:rPr>
          <w:rFonts w:ascii="Times New Roman" w:hAnsi="Times New Roman" w:cs="Times New Roman"/>
          <w:color w:val="000000"/>
          <w:sz w:val="24"/>
          <w:szCs w:val="24"/>
        </w:rPr>
        <w:t>2</w:t>
      </w:r>
      <w:r w:rsidR="002366F0">
        <w:rPr>
          <w:rFonts w:ascii="Times New Roman" w:hAnsi="Times New Roman" w:cs="Times New Roman"/>
          <w:color w:val="000000"/>
          <w:sz w:val="24"/>
          <w:szCs w:val="24"/>
        </w:rPr>
        <w:t xml:space="preserve"> </w:t>
      </w:r>
      <w:r w:rsidR="008338F5">
        <w:rPr>
          <w:rFonts w:ascii="Times New Roman" w:hAnsi="Times New Roman" w:cs="Times New Roman"/>
          <w:color w:val="000000"/>
          <w:sz w:val="24"/>
          <w:szCs w:val="24"/>
        </w:rPr>
        <w:t xml:space="preserve">and </w:t>
      </w:r>
      <w:r w:rsidR="00FA3C06">
        <w:rPr>
          <w:rFonts w:ascii="Times New Roman" w:hAnsi="Times New Roman" w:cs="Times New Roman"/>
          <w:color w:val="000000"/>
          <w:sz w:val="24"/>
          <w:szCs w:val="24"/>
        </w:rPr>
        <w:t xml:space="preserve">Figure </w:t>
      </w:r>
      <w:r w:rsidR="008338F5">
        <w:rPr>
          <w:rFonts w:ascii="Times New Roman" w:hAnsi="Times New Roman" w:cs="Times New Roman"/>
          <w:color w:val="000000"/>
          <w:sz w:val="24"/>
          <w:szCs w:val="24"/>
        </w:rPr>
        <w:t xml:space="preserve">1 </w:t>
      </w:r>
      <w:r w:rsidR="002366F0">
        <w:rPr>
          <w:rFonts w:ascii="Times New Roman" w:hAnsi="Times New Roman" w:cs="Times New Roman"/>
          <w:color w:val="000000"/>
          <w:sz w:val="24"/>
          <w:szCs w:val="24"/>
        </w:rPr>
        <w:t xml:space="preserve">values of </w:t>
      </w:r>
      <w:r w:rsidR="00F81E3C">
        <w:rPr>
          <w:rFonts w:ascii="Times New Roman" w:hAnsi="Times New Roman" w:cs="Times New Roman"/>
          <w:i/>
          <w:color w:val="000000"/>
          <w:sz w:val="24"/>
          <w:szCs w:val="24"/>
        </w:rPr>
        <w:t>W</w:t>
      </w:r>
      <w:r w:rsidR="00F81E3C" w:rsidRPr="0079691C">
        <w:rPr>
          <w:rFonts w:ascii="Times New Roman" w:hAnsi="Times New Roman" w:cs="Times New Roman"/>
          <w:i/>
          <w:color w:val="000000"/>
          <w:sz w:val="24"/>
          <w:szCs w:val="24"/>
        </w:rPr>
        <w:t>inningness</w:t>
      </w:r>
      <w:r w:rsidR="00F81E3C">
        <w:rPr>
          <w:rFonts w:ascii="Times New Roman" w:hAnsi="Times New Roman" w:cs="Times New Roman"/>
          <w:color w:val="000000"/>
          <w:sz w:val="24"/>
          <w:szCs w:val="24"/>
        </w:rPr>
        <w:t xml:space="preserve">, </w:t>
      </w:r>
      <w:r w:rsidR="00F81E3C">
        <w:rPr>
          <w:rFonts w:ascii="Times New Roman" w:hAnsi="Times New Roman" w:cs="Times New Roman"/>
          <w:i/>
          <w:color w:val="000000"/>
          <w:sz w:val="24"/>
          <w:szCs w:val="24"/>
        </w:rPr>
        <w:t>V</w:t>
      </w:r>
      <w:r w:rsidR="00F81E3C" w:rsidRPr="0079691C">
        <w:rPr>
          <w:rFonts w:ascii="Times New Roman" w:hAnsi="Times New Roman" w:cs="Times New Roman"/>
          <w:i/>
          <w:color w:val="000000"/>
          <w:sz w:val="24"/>
          <w:szCs w:val="24"/>
        </w:rPr>
        <w:t>ulnerability</w:t>
      </w:r>
      <w:r w:rsidR="00F81E3C">
        <w:rPr>
          <w:rFonts w:ascii="Times New Roman" w:hAnsi="Times New Roman" w:cs="Times New Roman"/>
          <w:color w:val="000000"/>
          <w:sz w:val="24"/>
          <w:szCs w:val="24"/>
        </w:rPr>
        <w:t xml:space="preserve">, and </w:t>
      </w:r>
      <w:r w:rsidR="00F81E3C">
        <w:rPr>
          <w:rFonts w:ascii="Times New Roman" w:hAnsi="Times New Roman" w:cs="Times New Roman"/>
          <w:i/>
          <w:color w:val="000000"/>
          <w:sz w:val="24"/>
          <w:szCs w:val="24"/>
        </w:rPr>
        <w:t>F</w:t>
      </w:r>
      <w:r w:rsidR="00F81E3C" w:rsidRPr="0079691C">
        <w:rPr>
          <w:rFonts w:ascii="Times New Roman" w:hAnsi="Times New Roman" w:cs="Times New Roman"/>
          <w:i/>
          <w:color w:val="000000"/>
          <w:sz w:val="24"/>
          <w:szCs w:val="24"/>
        </w:rPr>
        <w:t>ragility</w:t>
      </w:r>
      <w:r w:rsidR="00F81E3C">
        <w:rPr>
          <w:rFonts w:ascii="Times New Roman" w:hAnsi="Times New Roman" w:cs="Times New Roman"/>
          <w:color w:val="000000"/>
          <w:sz w:val="24"/>
          <w:szCs w:val="24"/>
        </w:rPr>
        <w:t xml:space="preserve"> for the Electoral College entire modern two-party era, </w:t>
      </w:r>
      <w:r w:rsidR="00F81E3C" w:rsidRPr="00F81E3C">
        <w:rPr>
          <w:rFonts w:ascii="Times New Roman" w:hAnsi="Times New Roman" w:cs="Times New Roman"/>
          <w:color w:val="000000"/>
          <w:sz w:val="24"/>
          <w:szCs w:val="24"/>
        </w:rPr>
        <w:t>1868-2016</w:t>
      </w:r>
      <w:r w:rsidR="00F81E3C">
        <w:rPr>
          <w:rFonts w:ascii="Times New Roman" w:hAnsi="Times New Roman" w:cs="Times New Roman"/>
          <w:color w:val="000000"/>
          <w:sz w:val="24"/>
          <w:szCs w:val="24"/>
        </w:rPr>
        <w:t xml:space="preserve">. </w:t>
      </w:r>
    </w:p>
    <w:p w14:paraId="46773DC6" w14:textId="77777777" w:rsidR="000A208C" w:rsidRPr="000A208C" w:rsidRDefault="000A208C" w:rsidP="005B1DB1">
      <w:pPr>
        <w:spacing w:after="0" w:line="360" w:lineRule="auto"/>
        <w:ind w:firstLine="720"/>
        <w:rPr>
          <w:rFonts w:ascii="Times New Roman" w:hAnsi="Times New Roman" w:cs="Times New Roman"/>
          <w:color w:val="000000"/>
          <w:sz w:val="24"/>
          <w:szCs w:val="24"/>
        </w:rPr>
      </w:pPr>
    </w:p>
    <w:p w14:paraId="48D30DD8" w14:textId="6D74D887" w:rsidR="00F81E3C" w:rsidRDefault="00CB57C3"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&lt;&lt; Table</w:t>
      </w:r>
      <w:r w:rsidR="000A208C">
        <w:rPr>
          <w:rFonts w:ascii="Times New Roman" w:hAnsi="Times New Roman" w:cs="Times New Roman"/>
          <w:b/>
          <w:color w:val="000000"/>
          <w:sz w:val="24"/>
          <w:szCs w:val="24"/>
        </w:rPr>
        <w:t>s 1 and</w:t>
      </w:r>
      <w:r>
        <w:rPr>
          <w:rFonts w:ascii="Times New Roman" w:hAnsi="Times New Roman" w:cs="Times New Roman"/>
          <w:b/>
          <w:color w:val="000000"/>
          <w:sz w:val="24"/>
          <w:szCs w:val="24"/>
        </w:rPr>
        <w:t xml:space="preserve"> 2</w:t>
      </w:r>
      <w:r w:rsidR="008338F5">
        <w:rPr>
          <w:rFonts w:ascii="Times New Roman" w:hAnsi="Times New Roman" w:cs="Times New Roman"/>
          <w:b/>
          <w:color w:val="000000"/>
          <w:sz w:val="24"/>
          <w:szCs w:val="24"/>
        </w:rPr>
        <w:t>,</w:t>
      </w:r>
      <w:r w:rsidR="008338F5" w:rsidRPr="00583A3C">
        <w:rPr>
          <w:rFonts w:ascii="Times New Roman" w:hAnsi="Times New Roman" w:cs="Times New Roman"/>
          <w:b/>
          <w:strike/>
          <w:color w:val="000000"/>
          <w:sz w:val="24"/>
          <w:szCs w:val="24"/>
        </w:rPr>
        <w:t xml:space="preserve"> and Figure 1 </w:t>
      </w:r>
      <w:r>
        <w:rPr>
          <w:rFonts w:ascii="Times New Roman" w:hAnsi="Times New Roman" w:cs="Times New Roman"/>
          <w:b/>
          <w:color w:val="000000"/>
          <w:sz w:val="24"/>
          <w:szCs w:val="24"/>
        </w:rPr>
        <w:t>about here&gt;&gt;</w:t>
      </w:r>
    </w:p>
    <w:p w14:paraId="1F57BDB6" w14:textId="77777777" w:rsidR="00FA652B" w:rsidRDefault="00FA652B" w:rsidP="005B1DB1">
      <w:pPr>
        <w:spacing w:line="360" w:lineRule="auto"/>
        <w:jc w:val="center"/>
        <w:rPr>
          <w:rFonts w:ascii="Times New Roman" w:hAnsi="Times New Roman" w:cs="Times New Roman"/>
          <w:b/>
          <w:color w:val="000000"/>
          <w:sz w:val="24"/>
          <w:szCs w:val="24"/>
        </w:rPr>
      </w:pPr>
    </w:p>
    <w:p w14:paraId="0415AFA2" w14:textId="77777777" w:rsidR="00FA652B" w:rsidRDefault="00FA652B" w:rsidP="005B1DB1">
      <w:pPr>
        <w:spacing w:line="360" w:lineRule="auto"/>
        <w:jc w:val="center"/>
        <w:rPr>
          <w:rFonts w:ascii="Times New Roman" w:hAnsi="Times New Roman" w:cs="Times New Roman"/>
          <w:b/>
          <w:color w:val="000000"/>
          <w:sz w:val="24"/>
          <w:szCs w:val="24"/>
        </w:rPr>
      </w:pPr>
    </w:p>
    <w:p w14:paraId="4EFF9C63" w14:textId="77777777" w:rsidR="00FA652B" w:rsidRDefault="00FA652B" w:rsidP="005B1DB1">
      <w:pPr>
        <w:spacing w:line="360" w:lineRule="auto"/>
        <w:jc w:val="center"/>
        <w:rPr>
          <w:rFonts w:ascii="Times New Roman" w:hAnsi="Times New Roman" w:cs="Times New Roman"/>
          <w:b/>
          <w:color w:val="000000"/>
          <w:sz w:val="24"/>
          <w:szCs w:val="24"/>
        </w:rPr>
      </w:pPr>
    </w:p>
    <w:p w14:paraId="3F1F6731" w14:textId="77777777" w:rsidR="00FA652B" w:rsidRDefault="00FA652B" w:rsidP="005B1DB1">
      <w:pPr>
        <w:spacing w:line="360" w:lineRule="auto"/>
        <w:jc w:val="center"/>
        <w:rPr>
          <w:rFonts w:ascii="Times New Roman" w:hAnsi="Times New Roman" w:cs="Times New Roman"/>
          <w:b/>
          <w:color w:val="000000"/>
          <w:sz w:val="24"/>
          <w:szCs w:val="24"/>
        </w:rPr>
      </w:pPr>
    </w:p>
    <w:p w14:paraId="32C6ABDA" w14:textId="77777777" w:rsidR="00FA652B" w:rsidRDefault="00FA652B" w:rsidP="005B1DB1">
      <w:pPr>
        <w:spacing w:line="360" w:lineRule="auto"/>
        <w:jc w:val="center"/>
        <w:rPr>
          <w:rFonts w:ascii="Times New Roman" w:hAnsi="Times New Roman" w:cs="Times New Roman"/>
          <w:b/>
          <w:color w:val="000000"/>
          <w:sz w:val="24"/>
          <w:szCs w:val="24"/>
        </w:rPr>
      </w:pPr>
    </w:p>
    <w:p w14:paraId="0ABB9700" w14:textId="77777777" w:rsidR="00FA652B" w:rsidRDefault="00FA652B" w:rsidP="005B1DB1">
      <w:pPr>
        <w:spacing w:line="360" w:lineRule="auto"/>
        <w:jc w:val="center"/>
        <w:rPr>
          <w:rFonts w:ascii="Times New Roman" w:hAnsi="Times New Roman" w:cs="Times New Roman"/>
          <w:b/>
          <w:color w:val="000000"/>
          <w:sz w:val="24"/>
          <w:szCs w:val="24"/>
        </w:rPr>
      </w:pPr>
    </w:p>
    <w:p w14:paraId="599C9571" w14:textId="77777777" w:rsidR="00FA652B" w:rsidRDefault="00FA652B" w:rsidP="005B1DB1">
      <w:pPr>
        <w:spacing w:line="360" w:lineRule="auto"/>
        <w:jc w:val="center"/>
        <w:rPr>
          <w:rFonts w:ascii="Times New Roman" w:hAnsi="Times New Roman" w:cs="Times New Roman"/>
          <w:b/>
          <w:color w:val="000000"/>
          <w:sz w:val="24"/>
          <w:szCs w:val="24"/>
        </w:rPr>
      </w:pPr>
    </w:p>
    <w:tbl>
      <w:tblPr>
        <w:tblStyle w:val="TableGrid"/>
        <w:tblW w:w="0" w:type="auto"/>
        <w:tblLook w:val="04A0" w:firstRow="1" w:lastRow="0" w:firstColumn="1" w:lastColumn="0" w:noHBand="0" w:noVBand="1"/>
      </w:tblPr>
      <w:tblGrid>
        <w:gridCol w:w="999"/>
        <w:gridCol w:w="1000"/>
        <w:gridCol w:w="1001"/>
        <w:gridCol w:w="1000"/>
        <w:gridCol w:w="1001"/>
        <w:gridCol w:w="1000"/>
        <w:gridCol w:w="1001"/>
        <w:gridCol w:w="1000"/>
        <w:gridCol w:w="1001"/>
      </w:tblGrid>
      <w:tr w:rsidR="004E5324" w14:paraId="0AAFE09A" w14:textId="77777777" w:rsidTr="00FA652B">
        <w:trPr>
          <w:trHeight w:val="933"/>
        </w:trPr>
        <w:tc>
          <w:tcPr>
            <w:tcW w:w="999" w:type="dxa"/>
          </w:tcPr>
          <w:p w14:paraId="47BFE7B4" w14:textId="58D36EC1" w:rsidR="004E5324" w:rsidRDefault="004E5324"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Year</w:t>
            </w:r>
          </w:p>
        </w:tc>
        <w:tc>
          <w:tcPr>
            <w:tcW w:w="2001" w:type="dxa"/>
            <w:gridSpan w:val="2"/>
          </w:tcPr>
          <w:p w14:paraId="39CE8ABA" w14:textId="77777777" w:rsidR="004E5324" w:rsidRDefault="004E5324"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Non-Competitive</w:t>
            </w:r>
          </w:p>
          <w:p w14:paraId="3CB23F24" w14:textId="43ACD32B" w:rsidR="001E3E6E" w:rsidRDefault="001E3E6E"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EC Seats</w:t>
            </w:r>
          </w:p>
        </w:tc>
        <w:tc>
          <w:tcPr>
            <w:tcW w:w="2001" w:type="dxa"/>
            <w:gridSpan w:val="2"/>
          </w:tcPr>
          <w:p w14:paraId="6941319B" w14:textId="126B4F51" w:rsidR="004E5324" w:rsidRDefault="004E5324" w:rsidP="001E3E6E">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Electoral College </w:t>
            </w:r>
            <w:r w:rsidR="001E3E6E">
              <w:rPr>
                <w:rFonts w:ascii="Times New Roman" w:hAnsi="Times New Roman" w:cs="Times New Roman"/>
                <w:b/>
                <w:color w:val="000000"/>
                <w:sz w:val="24"/>
                <w:szCs w:val="24"/>
              </w:rPr>
              <w:t>EC Seats</w:t>
            </w:r>
          </w:p>
        </w:tc>
        <w:tc>
          <w:tcPr>
            <w:tcW w:w="2001" w:type="dxa"/>
            <w:gridSpan w:val="2"/>
          </w:tcPr>
          <w:p w14:paraId="2C58FD3B" w14:textId="1408686E" w:rsidR="004E5324" w:rsidRDefault="004E5324"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Electoral College Percentage</w:t>
            </w:r>
          </w:p>
        </w:tc>
        <w:tc>
          <w:tcPr>
            <w:tcW w:w="2001" w:type="dxa"/>
            <w:gridSpan w:val="2"/>
          </w:tcPr>
          <w:p w14:paraId="582DEB0B" w14:textId="77777777" w:rsidR="001E3E6E" w:rsidRDefault="004E5324"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Difference</w:t>
            </w:r>
          </w:p>
          <w:p w14:paraId="6CE43AC7" w14:textId="2B25F39E" w:rsidR="004E5324" w:rsidRDefault="004E5324" w:rsidP="00FA652B">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Dem </w:t>
            </w:r>
            <w:r w:rsidR="00FA652B">
              <w:rPr>
                <w:rFonts w:ascii="Times New Roman" w:hAnsi="Times New Roman" w:cs="Times New Roman"/>
                <w:b/>
                <w:color w:val="000000"/>
                <w:sz w:val="24"/>
                <w:szCs w:val="24"/>
              </w:rPr>
              <w:t>minus</w:t>
            </w:r>
            <w:r>
              <w:rPr>
                <w:rFonts w:ascii="Times New Roman" w:hAnsi="Times New Roman" w:cs="Times New Roman"/>
                <w:b/>
                <w:color w:val="000000"/>
                <w:sz w:val="24"/>
                <w:szCs w:val="24"/>
              </w:rPr>
              <w:t xml:space="preserve"> Rep</w:t>
            </w:r>
          </w:p>
        </w:tc>
      </w:tr>
      <w:tr w:rsidR="006303AB" w14:paraId="1D156514" w14:textId="77777777" w:rsidTr="00FA652B">
        <w:trPr>
          <w:trHeight w:val="460"/>
        </w:trPr>
        <w:tc>
          <w:tcPr>
            <w:tcW w:w="999" w:type="dxa"/>
          </w:tcPr>
          <w:p w14:paraId="1848349C" w14:textId="77777777" w:rsidR="006303AB" w:rsidRDefault="006303AB" w:rsidP="005B1DB1">
            <w:pPr>
              <w:spacing w:line="360" w:lineRule="auto"/>
              <w:jc w:val="center"/>
              <w:rPr>
                <w:rFonts w:ascii="Times New Roman" w:hAnsi="Times New Roman" w:cs="Times New Roman"/>
                <w:b/>
                <w:color w:val="000000"/>
                <w:sz w:val="24"/>
                <w:szCs w:val="24"/>
              </w:rPr>
            </w:pPr>
          </w:p>
        </w:tc>
        <w:tc>
          <w:tcPr>
            <w:tcW w:w="1000" w:type="dxa"/>
          </w:tcPr>
          <w:p w14:paraId="25171526" w14:textId="39C324A9" w:rsidR="006303AB" w:rsidRDefault="004E5324"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Dem</w:t>
            </w:r>
          </w:p>
        </w:tc>
        <w:tc>
          <w:tcPr>
            <w:tcW w:w="1000" w:type="dxa"/>
          </w:tcPr>
          <w:p w14:paraId="0193096E" w14:textId="0E624C2D" w:rsidR="006303AB" w:rsidRDefault="004E5324"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Rep</w:t>
            </w:r>
          </w:p>
        </w:tc>
        <w:tc>
          <w:tcPr>
            <w:tcW w:w="1000" w:type="dxa"/>
          </w:tcPr>
          <w:p w14:paraId="00DD8467" w14:textId="670F7505" w:rsidR="006303AB" w:rsidRDefault="004E5324"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Dem</w:t>
            </w:r>
          </w:p>
        </w:tc>
        <w:tc>
          <w:tcPr>
            <w:tcW w:w="1000" w:type="dxa"/>
          </w:tcPr>
          <w:p w14:paraId="4D2D02D0" w14:textId="57091F73" w:rsidR="006303AB" w:rsidRDefault="004E5324"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Rep</w:t>
            </w:r>
          </w:p>
        </w:tc>
        <w:tc>
          <w:tcPr>
            <w:tcW w:w="1000" w:type="dxa"/>
          </w:tcPr>
          <w:p w14:paraId="52D1CF05" w14:textId="219AFBC9" w:rsidR="006303AB" w:rsidRDefault="004E5324"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Dem</w:t>
            </w:r>
          </w:p>
        </w:tc>
        <w:tc>
          <w:tcPr>
            <w:tcW w:w="1000" w:type="dxa"/>
          </w:tcPr>
          <w:p w14:paraId="55FFE229" w14:textId="51BA0DDC" w:rsidR="006303AB" w:rsidRDefault="004E5324"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Rep</w:t>
            </w:r>
          </w:p>
        </w:tc>
        <w:tc>
          <w:tcPr>
            <w:tcW w:w="1000" w:type="dxa"/>
          </w:tcPr>
          <w:p w14:paraId="54941596" w14:textId="001DBC8D" w:rsidR="006303AB" w:rsidRDefault="004E5324"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Seats</w:t>
            </w:r>
          </w:p>
        </w:tc>
        <w:tc>
          <w:tcPr>
            <w:tcW w:w="1000" w:type="dxa"/>
          </w:tcPr>
          <w:p w14:paraId="500CFB66" w14:textId="0FD72C8A" w:rsidR="006303AB" w:rsidRDefault="004E5324"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w:t>
            </w:r>
          </w:p>
        </w:tc>
      </w:tr>
    </w:tbl>
    <w:p w14:paraId="064538BC" w14:textId="77777777" w:rsidR="006303AB" w:rsidRDefault="006303AB" w:rsidP="005B1DB1">
      <w:pPr>
        <w:spacing w:line="360" w:lineRule="auto"/>
        <w:jc w:val="center"/>
        <w:rPr>
          <w:rFonts w:ascii="Times New Roman" w:hAnsi="Times New Roman" w:cs="Times New Roman"/>
          <w:b/>
          <w:color w:val="000000"/>
          <w:sz w:val="24"/>
          <w:szCs w:val="24"/>
        </w:rPr>
      </w:pPr>
    </w:p>
    <w:p w14:paraId="34CD99D4" w14:textId="57C040D5" w:rsidR="00ED4814" w:rsidRDefault="00ED4814" w:rsidP="005B1DB1">
      <w:pPr>
        <w:spacing w:line="360" w:lineRule="auto"/>
        <w:jc w:val="center"/>
        <w:rPr>
          <w:rFonts w:ascii="Times New Roman" w:hAnsi="Times New Roman" w:cs="Times New Roman"/>
          <w:b/>
          <w:color w:val="000000"/>
          <w:sz w:val="24"/>
          <w:szCs w:val="24"/>
        </w:rPr>
      </w:pPr>
      <w:r w:rsidRPr="001D30DA">
        <w:rPr>
          <w:rFonts w:ascii="Times New Roman" w:hAnsi="Times New Roman" w:cs="Times New Roman"/>
          <w:b/>
          <w:noProof/>
          <w:color w:val="FF0000"/>
          <w:sz w:val="24"/>
          <w:szCs w:val="24"/>
        </w:rPr>
        <w:drawing>
          <wp:inline distT="0" distB="0" distL="0" distR="0" wp14:anchorId="058401ED" wp14:editId="344A8CB5">
            <wp:extent cx="4572000" cy="395995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2000" cy="3959958"/>
                    </a:xfrm>
                    <a:prstGeom prst="rect">
                      <a:avLst/>
                    </a:prstGeom>
                  </pic:spPr>
                </pic:pic>
              </a:graphicData>
            </a:graphic>
          </wp:inline>
        </w:drawing>
      </w:r>
    </w:p>
    <w:p w14:paraId="72BDA016" w14:textId="77777777" w:rsidR="00FA652B" w:rsidRDefault="00FA652B" w:rsidP="005B1DB1">
      <w:pPr>
        <w:spacing w:line="360" w:lineRule="auto"/>
        <w:jc w:val="center"/>
        <w:rPr>
          <w:rFonts w:ascii="Times New Roman" w:hAnsi="Times New Roman" w:cs="Times New Roman"/>
          <w:b/>
          <w:color w:val="000000"/>
          <w:sz w:val="24"/>
          <w:szCs w:val="24"/>
        </w:rPr>
      </w:pPr>
    </w:p>
    <w:p w14:paraId="6FB35663" w14:textId="77777777" w:rsidR="00FA652B" w:rsidRDefault="00FA652B" w:rsidP="005B1DB1">
      <w:pPr>
        <w:spacing w:line="360" w:lineRule="auto"/>
        <w:jc w:val="center"/>
        <w:rPr>
          <w:rFonts w:ascii="Times New Roman" w:hAnsi="Times New Roman" w:cs="Times New Roman"/>
          <w:b/>
          <w:color w:val="000000"/>
          <w:sz w:val="24"/>
          <w:szCs w:val="24"/>
        </w:rPr>
      </w:pPr>
    </w:p>
    <w:p w14:paraId="4E061178" w14:textId="77777777" w:rsidR="00FA652B" w:rsidRDefault="00FA652B" w:rsidP="005B1DB1">
      <w:pPr>
        <w:spacing w:line="360" w:lineRule="auto"/>
        <w:jc w:val="center"/>
        <w:rPr>
          <w:rFonts w:ascii="Times New Roman" w:hAnsi="Times New Roman" w:cs="Times New Roman"/>
          <w:b/>
          <w:color w:val="000000"/>
          <w:sz w:val="24"/>
          <w:szCs w:val="24"/>
        </w:rPr>
      </w:pPr>
    </w:p>
    <w:p w14:paraId="59D90C06" w14:textId="77777777" w:rsidR="00FA652B" w:rsidRDefault="00FA652B" w:rsidP="005B1DB1">
      <w:pPr>
        <w:spacing w:line="360" w:lineRule="auto"/>
        <w:jc w:val="center"/>
        <w:rPr>
          <w:rFonts w:ascii="Times New Roman" w:hAnsi="Times New Roman" w:cs="Times New Roman"/>
          <w:b/>
          <w:color w:val="000000"/>
          <w:sz w:val="24"/>
          <w:szCs w:val="24"/>
        </w:rPr>
      </w:pPr>
    </w:p>
    <w:p w14:paraId="76AF1D70" w14:textId="77777777" w:rsidR="00FA652B" w:rsidRDefault="00FA652B" w:rsidP="005B1DB1">
      <w:pPr>
        <w:spacing w:line="360" w:lineRule="auto"/>
        <w:jc w:val="center"/>
        <w:rPr>
          <w:rFonts w:ascii="Times New Roman" w:hAnsi="Times New Roman" w:cs="Times New Roman"/>
          <w:b/>
          <w:color w:val="000000"/>
          <w:sz w:val="24"/>
          <w:szCs w:val="24"/>
        </w:rPr>
      </w:pPr>
    </w:p>
    <w:p w14:paraId="37095B08" w14:textId="77777777" w:rsidR="00FA652B" w:rsidRDefault="00FA652B" w:rsidP="005B1DB1">
      <w:pPr>
        <w:spacing w:line="360" w:lineRule="auto"/>
        <w:jc w:val="center"/>
        <w:rPr>
          <w:rFonts w:ascii="Times New Roman" w:hAnsi="Times New Roman" w:cs="Times New Roman"/>
          <w:b/>
          <w:color w:val="000000"/>
          <w:sz w:val="24"/>
          <w:szCs w:val="24"/>
        </w:rPr>
      </w:pPr>
    </w:p>
    <w:p w14:paraId="7CF619CB" w14:textId="77777777" w:rsidR="00FA652B" w:rsidRDefault="00FA652B" w:rsidP="005B1DB1">
      <w:pPr>
        <w:spacing w:line="360" w:lineRule="auto"/>
        <w:jc w:val="center"/>
        <w:rPr>
          <w:rFonts w:ascii="Times New Roman" w:hAnsi="Times New Roman" w:cs="Times New Roman"/>
          <w:b/>
          <w:color w:val="000000"/>
          <w:sz w:val="24"/>
          <w:szCs w:val="24"/>
        </w:rPr>
      </w:pPr>
    </w:p>
    <w:p w14:paraId="47AC6C2D" w14:textId="00FB9A4F" w:rsidR="007B07B4" w:rsidRDefault="007B07B4"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Table 2:</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6D62F6" w14:paraId="25C2478C" w14:textId="77777777" w:rsidTr="00D6194B">
        <w:tc>
          <w:tcPr>
            <w:tcW w:w="1168" w:type="dxa"/>
          </w:tcPr>
          <w:p w14:paraId="5CEEDE36" w14:textId="238428CB" w:rsidR="006D62F6" w:rsidRDefault="006D62F6"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Year</w:t>
            </w:r>
          </w:p>
        </w:tc>
        <w:tc>
          <w:tcPr>
            <w:tcW w:w="2337" w:type="dxa"/>
            <w:gridSpan w:val="2"/>
          </w:tcPr>
          <w:p w14:paraId="03CC5455" w14:textId="76779ADA" w:rsidR="006D62F6" w:rsidRDefault="006D62F6"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Winningness</w:t>
            </w:r>
          </w:p>
        </w:tc>
        <w:tc>
          <w:tcPr>
            <w:tcW w:w="2338" w:type="dxa"/>
            <w:gridSpan w:val="2"/>
          </w:tcPr>
          <w:p w14:paraId="39B52C64" w14:textId="657C886A" w:rsidR="006D62F6" w:rsidRDefault="006D62F6"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Vulnerability</w:t>
            </w:r>
          </w:p>
        </w:tc>
        <w:tc>
          <w:tcPr>
            <w:tcW w:w="2338" w:type="dxa"/>
            <w:gridSpan w:val="2"/>
          </w:tcPr>
          <w:p w14:paraId="76C17A8E" w14:textId="758A4802" w:rsidR="006D62F6" w:rsidRDefault="006D62F6"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Fragility</w:t>
            </w:r>
          </w:p>
        </w:tc>
        <w:tc>
          <w:tcPr>
            <w:tcW w:w="1169" w:type="dxa"/>
          </w:tcPr>
          <w:p w14:paraId="778789E6" w14:textId="54F97E72" w:rsidR="006D62F6" w:rsidRDefault="006D62F6"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Actual Outcome</w:t>
            </w:r>
          </w:p>
        </w:tc>
      </w:tr>
      <w:tr w:rsidR="006D62F6" w14:paraId="7DF462ED" w14:textId="77777777" w:rsidTr="006D62F6">
        <w:trPr>
          <w:trHeight w:val="386"/>
        </w:trPr>
        <w:tc>
          <w:tcPr>
            <w:tcW w:w="1168" w:type="dxa"/>
          </w:tcPr>
          <w:p w14:paraId="293F9D9A" w14:textId="77777777" w:rsidR="006D62F6" w:rsidRDefault="006D62F6" w:rsidP="005B1DB1">
            <w:pPr>
              <w:spacing w:line="360" w:lineRule="auto"/>
              <w:jc w:val="center"/>
              <w:rPr>
                <w:rFonts w:ascii="Times New Roman" w:hAnsi="Times New Roman" w:cs="Times New Roman"/>
                <w:b/>
                <w:color w:val="000000"/>
                <w:sz w:val="24"/>
                <w:szCs w:val="24"/>
              </w:rPr>
            </w:pPr>
          </w:p>
        </w:tc>
        <w:tc>
          <w:tcPr>
            <w:tcW w:w="1168" w:type="dxa"/>
          </w:tcPr>
          <w:p w14:paraId="088DEB53" w14:textId="0274AFDD" w:rsidR="006D62F6" w:rsidRDefault="006D62F6"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Dem</w:t>
            </w:r>
          </w:p>
        </w:tc>
        <w:tc>
          <w:tcPr>
            <w:tcW w:w="1169" w:type="dxa"/>
          </w:tcPr>
          <w:p w14:paraId="4789827A" w14:textId="518B5999" w:rsidR="006D62F6" w:rsidRDefault="006D62F6"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Rep</w:t>
            </w:r>
          </w:p>
        </w:tc>
        <w:tc>
          <w:tcPr>
            <w:tcW w:w="1169" w:type="dxa"/>
          </w:tcPr>
          <w:p w14:paraId="015F6C6C" w14:textId="69F911C8" w:rsidR="006D62F6" w:rsidRDefault="006D62F6"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Dem</w:t>
            </w:r>
          </w:p>
        </w:tc>
        <w:tc>
          <w:tcPr>
            <w:tcW w:w="1169" w:type="dxa"/>
          </w:tcPr>
          <w:p w14:paraId="44CF2681" w14:textId="132C1647" w:rsidR="006D62F6" w:rsidRDefault="006D62F6"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Rep</w:t>
            </w:r>
          </w:p>
        </w:tc>
        <w:tc>
          <w:tcPr>
            <w:tcW w:w="1169" w:type="dxa"/>
          </w:tcPr>
          <w:p w14:paraId="5A04F057" w14:textId="1D5F557F" w:rsidR="006D62F6" w:rsidRDefault="006D62F6"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Dem</w:t>
            </w:r>
          </w:p>
        </w:tc>
        <w:tc>
          <w:tcPr>
            <w:tcW w:w="1169" w:type="dxa"/>
          </w:tcPr>
          <w:p w14:paraId="0A8517DE" w14:textId="6D5FA959" w:rsidR="006D62F6" w:rsidRDefault="006D62F6"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Rep</w:t>
            </w:r>
          </w:p>
        </w:tc>
        <w:tc>
          <w:tcPr>
            <w:tcW w:w="1169" w:type="dxa"/>
          </w:tcPr>
          <w:p w14:paraId="2EF16675" w14:textId="77777777" w:rsidR="006D62F6" w:rsidRDefault="006D62F6" w:rsidP="005B1DB1">
            <w:pPr>
              <w:spacing w:line="360" w:lineRule="auto"/>
              <w:jc w:val="center"/>
              <w:rPr>
                <w:rFonts w:ascii="Times New Roman" w:hAnsi="Times New Roman" w:cs="Times New Roman"/>
                <w:b/>
                <w:color w:val="000000"/>
                <w:sz w:val="24"/>
                <w:szCs w:val="24"/>
              </w:rPr>
            </w:pPr>
          </w:p>
        </w:tc>
      </w:tr>
    </w:tbl>
    <w:p w14:paraId="35CFE626" w14:textId="77777777" w:rsidR="006D62F6" w:rsidRDefault="006D62F6" w:rsidP="005B1DB1">
      <w:pPr>
        <w:spacing w:line="360" w:lineRule="auto"/>
        <w:jc w:val="center"/>
        <w:rPr>
          <w:rFonts w:ascii="Times New Roman" w:hAnsi="Times New Roman" w:cs="Times New Roman"/>
          <w:b/>
          <w:color w:val="000000"/>
          <w:sz w:val="24"/>
          <w:szCs w:val="24"/>
        </w:rPr>
      </w:pPr>
    </w:p>
    <w:p w14:paraId="4F499D22" w14:textId="561DF02D" w:rsidR="00502F09" w:rsidRDefault="007B07B4" w:rsidP="00502F09">
      <w:pPr>
        <w:spacing w:line="360" w:lineRule="auto"/>
        <w:rPr>
          <w:rFonts w:ascii="Times New Roman" w:hAnsi="Times New Roman" w:cs="Times New Roman"/>
          <w:color w:val="000000"/>
          <w:sz w:val="24"/>
          <w:szCs w:val="24"/>
        </w:rPr>
      </w:pPr>
      <w:r w:rsidRPr="00E234AD">
        <w:rPr>
          <w:rFonts w:ascii="Times New Roman" w:hAnsi="Times New Roman" w:cs="Times New Roman"/>
          <w:noProof/>
          <w:color w:val="000000"/>
          <w:sz w:val="24"/>
          <w:szCs w:val="24"/>
        </w:rPr>
        <w:drawing>
          <wp:inline distT="0" distB="0" distL="0" distR="0" wp14:anchorId="2DB22EE2" wp14:editId="27BD5165">
            <wp:extent cx="4572000" cy="41245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2000" cy="4124569"/>
                    </a:xfrm>
                    <a:prstGeom prst="rect">
                      <a:avLst/>
                    </a:prstGeom>
                  </pic:spPr>
                </pic:pic>
              </a:graphicData>
            </a:graphic>
          </wp:inline>
        </w:drawing>
      </w:r>
    </w:p>
    <w:p w14:paraId="5593CB7C" w14:textId="77777777" w:rsidR="00502F09" w:rsidRPr="00502F09" w:rsidRDefault="00502F09" w:rsidP="00502F09">
      <w:pPr>
        <w:spacing w:line="360" w:lineRule="auto"/>
        <w:rPr>
          <w:rFonts w:ascii="Times New Roman" w:hAnsi="Times New Roman" w:cs="Times New Roman"/>
          <w:color w:val="000000"/>
          <w:sz w:val="24"/>
          <w:szCs w:val="24"/>
        </w:rPr>
      </w:pPr>
    </w:p>
    <w:p w14:paraId="60E697AE" w14:textId="77777777" w:rsidR="00FA652B" w:rsidRDefault="00FA652B">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5433399F" w14:textId="748669E1" w:rsidR="006F4D24" w:rsidRPr="00502F09" w:rsidRDefault="00EB3FD7" w:rsidP="00502F09">
      <w:pPr>
        <w:spacing w:line="360" w:lineRule="auto"/>
        <w:ind w:firstLine="720"/>
        <w:rPr>
          <w:rFonts w:ascii="Times New Roman" w:hAnsi="Times New Roman" w:cs="Times New Roman"/>
          <w:color w:val="000000"/>
          <w:sz w:val="24"/>
          <w:szCs w:val="24"/>
        </w:rPr>
      </w:pPr>
      <w:r w:rsidRPr="00502F09">
        <w:rPr>
          <w:rFonts w:ascii="Times New Roman" w:hAnsi="Times New Roman" w:cs="Times New Roman"/>
          <w:color w:val="000000"/>
          <w:sz w:val="24"/>
          <w:szCs w:val="24"/>
        </w:rPr>
        <w:lastRenderedPageBreak/>
        <w:t xml:space="preserve">We see from </w:t>
      </w:r>
      <w:r w:rsidR="00B57F17" w:rsidRPr="00502F09">
        <w:rPr>
          <w:rFonts w:ascii="Times New Roman" w:hAnsi="Times New Roman" w:cs="Times New Roman"/>
          <w:color w:val="000000"/>
          <w:sz w:val="24"/>
          <w:szCs w:val="24"/>
        </w:rPr>
        <w:t>Table 2</w:t>
      </w:r>
      <w:r w:rsidRPr="00502F09">
        <w:rPr>
          <w:rFonts w:ascii="Times New Roman" w:hAnsi="Times New Roman" w:cs="Times New Roman"/>
          <w:color w:val="000000"/>
          <w:sz w:val="24"/>
          <w:szCs w:val="24"/>
        </w:rPr>
        <w:t xml:space="preserve"> that</w:t>
      </w:r>
      <w:r w:rsidR="00B57F17" w:rsidRPr="00502F09">
        <w:rPr>
          <w:rFonts w:ascii="Times New Roman" w:hAnsi="Times New Roman" w:cs="Times New Roman"/>
          <w:color w:val="000000"/>
          <w:sz w:val="24"/>
          <w:szCs w:val="24"/>
        </w:rPr>
        <w:t>.</w:t>
      </w:r>
      <w:r w:rsidRPr="00502F09">
        <w:rPr>
          <w:rFonts w:ascii="Times New Roman" w:hAnsi="Times New Roman" w:cs="Times New Roman"/>
          <w:color w:val="000000"/>
          <w:sz w:val="24"/>
          <w:szCs w:val="24"/>
        </w:rPr>
        <w:t xml:space="preserve"> in the majority of years, </w:t>
      </w:r>
      <w:r w:rsidR="00FA652B">
        <w:rPr>
          <w:rFonts w:ascii="Times New Roman" w:hAnsi="Times New Roman" w:cs="Times New Roman"/>
          <w:i/>
          <w:color w:val="000000"/>
          <w:sz w:val="24"/>
          <w:szCs w:val="24"/>
        </w:rPr>
        <w:t>W</w:t>
      </w:r>
      <w:r w:rsidRPr="00502F09">
        <w:rPr>
          <w:rFonts w:ascii="Times New Roman" w:hAnsi="Times New Roman" w:cs="Times New Roman"/>
          <w:i/>
          <w:color w:val="000000"/>
          <w:sz w:val="24"/>
          <w:szCs w:val="24"/>
        </w:rPr>
        <w:t>inningness</w:t>
      </w:r>
      <w:r w:rsidRPr="00502F09">
        <w:rPr>
          <w:rFonts w:ascii="Times New Roman" w:hAnsi="Times New Roman" w:cs="Times New Roman"/>
          <w:color w:val="000000"/>
          <w:sz w:val="24"/>
          <w:szCs w:val="24"/>
        </w:rPr>
        <w:t xml:space="preserve"> is such that the outcome is expected to be determined solely by what happens in the non-competitive states, i.e., </w:t>
      </w:r>
      <w:r w:rsidR="00B57F17" w:rsidRPr="00502F09">
        <w:rPr>
          <w:rFonts w:ascii="Times New Roman" w:hAnsi="Times New Roman" w:cs="Times New Roman"/>
          <w:color w:val="000000"/>
          <w:sz w:val="24"/>
          <w:szCs w:val="24"/>
        </w:rPr>
        <w:t xml:space="preserve">a </w:t>
      </w:r>
      <w:r w:rsidR="00FA652B">
        <w:rPr>
          <w:rFonts w:ascii="Times New Roman" w:hAnsi="Times New Roman" w:cs="Times New Roman"/>
          <w:i/>
          <w:color w:val="000000"/>
          <w:sz w:val="24"/>
          <w:szCs w:val="24"/>
        </w:rPr>
        <w:t>W</w:t>
      </w:r>
      <w:r w:rsidRPr="00FA652B">
        <w:rPr>
          <w:rFonts w:ascii="Times New Roman" w:hAnsi="Times New Roman" w:cs="Times New Roman"/>
          <w:i/>
          <w:color w:val="000000"/>
          <w:sz w:val="24"/>
          <w:szCs w:val="24"/>
        </w:rPr>
        <w:t>inningness</w:t>
      </w:r>
      <w:r w:rsidRPr="00502F09">
        <w:rPr>
          <w:rFonts w:ascii="Times New Roman" w:hAnsi="Times New Roman" w:cs="Times New Roman"/>
          <w:color w:val="000000"/>
          <w:sz w:val="24"/>
          <w:szCs w:val="24"/>
        </w:rPr>
        <w:t xml:space="preserve"> values of zero or one.    In the four elections analyzed in Brams and Kilgour (2017), </w:t>
      </w:r>
      <w:r w:rsidR="00D149C0" w:rsidRPr="00502F09">
        <w:rPr>
          <w:rFonts w:ascii="Times New Roman" w:hAnsi="Times New Roman" w:cs="Times New Roman"/>
          <w:color w:val="000000"/>
          <w:sz w:val="24"/>
          <w:szCs w:val="24"/>
        </w:rPr>
        <w:t xml:space="preserve">only one, </w:t>
      </w:r>
      <w:r w:rsidRPr="00502F09">
        <w:rPr>
          <w:rFonts w:ascii="Times New Roman" w:hAnsi="Times New Roman" w:cs="Times New Roman"/>
          <w:color w:val="000000"/>
          <w:sz w:val="24"/>
          <w:szCs w:val="24"/>
        </w:rPr>
        <w:t>2008</w:t>
      </w:r>
      <w:r w:rsidR="00D149C0" w:rsidRPr="00502F09">
        <w:rPr>
          <w:rFonts w:ascii="Times New Roman" w:hAnsi="Times New Roman" w:cs="Times New Roman"/>
          <w:color w:val="000000"/>
          <w:sz w:val="24"/>
          <w:szCs w:val="24"/>
        </w:rPr>
        <w:t>,</w:t>
      </w:r>
      <w:r w:rsidRPr="00502F09">
        <w:rPr>
          <w:rFonts w:ascii="Times New Roman" w:hAnsi="Times New Roman" w:cs="Times New Roman"/>
          <w:color w:val="000000"/>
          <w:sz w:val="24"/>
          <w:szCs w:val="24"/>
        </w:rPr>
        <w:t xml:space="preserve"> fell into this category. Had Brams and Kilgour extended their data back somewhat further in time, </w:t>
      </w:r>
      <w:r w:rsidR="00205679" w:rsidRPr="00502F09">
        <w:rPr>
          <w:rFonts w:ascii="Times New Roman" w:hAnsi="Times New Roman" w:cs="Times New Roman"/>
          <w:color w:val="000000"/>
          <w:sz w:val="24"/>
          <w:szCs w:val="24"/>
        </w:rPr>
        <w:t xml:space="preserve">however, </w:t>
      </w:r>
      <w:r w:rsidR="00502F09">
        <w:rPr>
          <w:rFonts w:ascii="Times New Roman" w:hAnsi="Times New Roman" w:cs="Times New Roman"/>
          <w:color w:val="000000"/>
          <w:sz w:val="24"/>
          <w:szCs w:val="24"/>
        </w:rPr>
        <w:t xml:space="preserve">they would have found that </w:t>
      </w:r>
      <w:r w:rsidRPr="00502F09">
        <w:rPr>
          <w:rFonts w:ascii="Times New Roman" w:hAnsi="Times New Roman" w:cs="Times New Roman"/>
          <w:color w:val="000000"/>
          <w:sz w:val="24"/>
          <w:szCs w:val="24"/>
        </w:rPr>
        <w:t xml:space="preserve">in each of the five immediately previous elections one of the two candidates had locked up enough votes in non-competitive states to win the election.  </w:t>
      </w:r>
    </w:p>
    <w:p w14:paraId="3D640A88" w14:textId="130DE964" w:rsidR="00D149C0" w:rsidRPr="003B2496" w:rsidRDefault="00D149C0" w:rsidP="00D149C0">
      <w:pPr>
        <w:spacing w:line="360" w:lineRule="auto"/>
        <w:ind w:firstLine="630"/>
        <w:rPr>
          <w:rFonts w:ascii="Times New Roman" w:hAnsi="Times New Roman" w:cs="Times New Roman"/>
          <w:b/>
          <w:color w:val="000000" w:themeColor="text1"/>
          <w:sz w:val="24"/>
          <w:szCs w:val="24"/>
        </w:rPr>
      </w:pPr>
      <w:r w:rsidRPr="006F4D24">
        <w:rPr>
          <w:rFonts w:ascii="Times New Roman" w:hAnsi="Times New Roman" w:cs="Times New Roman"/>
          <w:color w:val="000000"/>
          <w:sz w:val="24"/>
          <w:szCs w:val="24"/>
        </w:rPr>
        <w:t>While the</w:t>
      </w:r>
      <w:r>
        <w:rPr>
          <w:rFonts w:ascii="Times New Roman" w:hAnsi="Times New Roman" w:cs="Times New Roman"/>
          <w:color w:val="000000"/>
          <w:sz w:val="24"/>
          <w:szCs w:val="24"/>
        </w:rPr>
        <w:t xml:space="preserve"> various measures proposed by Brams and Kilgour (2017) are of theoretical interest, in and of themselves, we are most interested in how these measures allow us to address the bias imposed on likely Electoral College outcomes of having a substantial proportion of seat outcomes already known in advance in a fashion that favors one political party.  Brams and Kilgour note (2017:</w:t>
      </w:r>
      <w:r>
        <w:rPr>
          <w:rFonts w:ascii="Times New Roman" w:hAnsi="Times New Roman" w:cs="Times New Roman"/>
          <w:color w:val="FF0000"/>
          <w:sz w:val="24"/>
          <w:szCs w:val="24"/>
        </w:rPr>
        <w:t xml:space="preserve"> </w:t>
      </w:r>
      <w:r w:rsidRPr="00FF6E5D">
        <w:rPr>
          <w:rFonts w:ascii="Times New Roman" w:hAnsi="Times New Roman" w:cs="Times New Roman"/>
          <w:color w:val="000000" w:themeColor="text1"/>
          <w:sz w:val="24"/>
          <w:szCs w:val="24"/>
        </w:rPr>
        <w:t>111</w:t>
      </w:r>
      <w:r>
        <w:rPr>
          <w:rFonts w:ascii="Times New Roman" w:hAnsi="Times New Roman" w:cs="Times New Roman"/>
          <w:color w:val="000000"/>
          <w:sz w:val="24"/>
          <w:szCs w:val="24"/>
        </w:rPr>
        <w:t xml:space="preserve">) that the sign on the </w:t>
      </w:r>
      <w:r w:rsidRPr="00502F09">
        <w:rPr>
          <w:rFonts w:ascii="Times New Roman" w:hAnsi="Times New Roman" w:cs="Times New Roman"/>
          <w:i/>
          <w:color w:val="000000"/>
          <w:sz w:val="24"/>
          <w:szCs w:val="24"/>
        </w:rPr>
        <w:t>Winningness</w:t>
      </w:r>
      <w:r>
        <w:rPr>
          <w:rFonts w:ascii="Times New Roman" w:hAnsi="Times New Roman" w:cs="Times New Roman"/>
          <w:color w:val="000000"/>
          <w:sz w:val="24"/>
          <w:szCs w:val="24"/>
        </w:rPr>
        <w:t xml:space="preserve"> advantage correctly predicts the winners in all four of the presidential contests they study. </w:t>
      </w:r>
      <w:r>
        <w:rPr>
          <w:rFonts w:ascii="Times New Roman" w:hAnsi="Times New Roman" w:cs="Times New Roman"/>
          <w:sz w:val="24"/>
          <w:szCs w:val="24"/>
        </w:rPr>
        <w:t>When</w:t>
      </w:r>
      <w:r w:rsidRPr="00FA3C06">
        <w:rPr>
          <w:rFonts w:ascii="Times New Roman" w:hAnsi="Times New Roman" w:cs="Times New Roman"/>
          <w:sz w:val="24"/>
          <w:szCs w:val="24"/>
        </w:rPr>
        <w:t xml:space="preserve"> we replicate that analysis for</w:t>
      </w:r>
      <w:r>
        <w:rPr>
          <w:rFonts w:ascii="Times New Roman" w:hAnsi="Times New Roman" w:cs="Times New Roman"/>
          <w:sz w:val="24"/>
          <w:szCs w:val="24"/>
        </w:rPr>
        <w:t xml:space="preserve"> all 38 elections</w:t>
      </w:r>
      <w:r w:rsidR="00502F09">
        <w:rPr>
          <w:rFonts w:ascii="Times New Roman" w:hAnsi="Times New Roman" w:cs="Times New Roman"/>
          <w:sz w:val="24"/>
          <w:szCs w:val="24"/>
        </w:rPr>
        <w:t>,</w:t>
      </w:r>
      <w:r>
        <w:rPr>
          <w:rFonts w:ascii="Times New Roman" w:hAnsi="Times New Roman" w:cs="Times New Roman"/>
          <w:sz w:val="24"/>
          <w:szCs w:val="24"/>
        </w:rPr>
        <w:t xml:space="preserve"> we find </w:t>
      </w:r>
      <w:r w:rsidRPr="00D149C0">
        <w:rPr>
          <w:rFonts w:ascii="Times New Roman" w:hAnsi="Times New Roman" w:cs="Times New Roman"/>
          <w:sz w:val="24"/>
          <w:szCs w:val="24"/>
        </w:rPr>
        <w:t>that this holds for all but two elections</w:t>
      </w:r>
      <w:r>
        <w:rPr>
          <w:rFonts w:ascii="Times New Roman" w:hAnsi="Times New Roman" w:cs="Times New Roman"/>
          <w:sz w:val="24"/>
          <w:szCs w:val="24"/>
        </w:rPr>
        <w:t>:</w:t>
      </w:r>
      <w:r w:rsidRPr="00D149C0">
        <w:rPr>
          <w:rFonts w:ascii="Times New Roman" w:hAnsi="Times New Roman" w:cs="Times New Roman"/>
          <w:sz w:val="24"/>
          <w:szCs w:val="24"/>
        </w:rPr>
        <w:t xml:space="preserve"> 1880 and 1960.  If we consider just the 17 elections where the winner was determined by the competitive states, this is a </w:t>
      </w:r>
      <w:r w:rsidR="00F01F49" w:rsidRPr="003B2496">
        <w:rPr>
          <w:rFonts w:ascii="Times New Roman" w:hAnsi="Times New Roman" w:cs="Times New Roman"/>
          <w:sz w:val="24"/>
          <w:szCs w:val="24"/>
        </w:rPr>
        <w:t xml:space="preserve">success </w:t>
      </w:r>
      <w:r w:rsidRPr="003B2496">
        <w:rPr>
          <w:rFonts w:ascii="Times New Roman" w:hAnsi="Times New Roman" w:cs="Times New Roman"/>
          <w:sz w:val="24"/>
          <w:szCs w:val="24"/>
        </w:rPr>
        <w:t xml:space="preserve">rate of </w:t>
      </w:r>
      <w:r w:rsidR="00F01F49" w:rsidRPr="003B2496">
        <w:rPr>
          <w:rFonts w:ascii="Times New Roman" w:hAnsi="Times New Roman" w:cs="Times New Roman"/>
          <w:sz w:val="24"/>
          <w:szCs w:val="24"/>
        </w:rPr>
        <w:t>88</w:t>
      </w:r>
      <w:r w:rsidRPr="003B2496">
        <w:rPr>
          <w:rFonts w:ascii="Times New Roman" w:hAnsi="Times New Roman" w:cs="Times New Roman"/>
          <w:sz w:val="24"/>
          <w:szCs w:val="24"/>
        </w:rPr>
        <w:t xml:space="preserve">%. </w:t>
      </w:r>
      <w:r w:rsidRPr="00D149C0">
        <w:rPr>
          <w:rFonts w:ascii="Times New Roman" w:hAnsi="Times New Roman" w:cs="Times New Roman"/>
          <w:sz w:val="24"/>
          <w:szCs w:val="24"/>
        </w:rPr>
        <w:t xml:space="preserve"> While these two elections were very close in two-party vote margin, </w:t>
      </w:r>
      <w:r>
        <w:rPr>
          <w:rFonts w:ascii="Times New Roman" w:hAnsi="Times New Roman" w:cs="Times New Roman"/>
          <w:sz w:val="24"/>
          <w:szCs w:val="24"/>
        </w:rPr>
        <w:t xml:space="preserve">and thus might be regarded as hard to predict, </w:t>
      </w:r>
      <w:r w:rsidRPr="00D149C0">
        <w:rPr>
          <w:rFonts w:ascii="Times New Roman" w:hAnsi="Times New Roman" w:cs="Times New Roman"/>
          <w:sz w:val="24"/>
          <w:szCs w:val="24"/>
        </w:rPr>
        <w:t>they were less so electorally. In 1960, John F. Kennedy won the electoral vote by 9.1% and in 1880, James Garfield won by 7.5%.</w:t>
      </w:r>
      <w:r w:rsidRPr="00D149C0">
        <w:rPr>
          <w:rStyle w:val="FootnoteReference"/>
          <w:rFonts w:ascii="Times New Roman" w:hAnsi="Times New Roman" w:cs="Times New Roman"/>
          <w:sz w:val="24"/>
          <w:szCs w:val="24"/>
        </w:rPr>
        <w:footnoteReference w:id="3"/>
      </w:r>
      <w:r w:rsidRPr="00D149C0">
        <w:rPr>
          <w:rFonts w:ascii="Times New Roman" w:hAnsi="Times New Roman" w:cs="Times New Roman"/>
          <w:sz w:val="24"/>
          <w:szCs w:val="24"/>
        </w:rPr>
        <w:t xml:space="preserve"> </w:t>
      </w:r>
      <w:r w:rsidRPr="00D149C0">
        <w:rPr>
          <w:rFonts w:ascii="Times New Roman" w:hAnsi="Times New Roman" w:cs="Times New Roman"/>
          <w:b/>
          <w:color w:val="FF0000"/>
          <w:sz w:val="24"/>
          <w:szCs w:val="24"/>
        </w:rPr>
        <w:t xml:space="preserve">JONATHAN  HAVEN’T WE  IN OUR OTHER PAPER  TALKED ABOUT THESE TWO ELECTIONS  </w:t>
      </w:r>
      <w:r w:rsidR="00F01F49">
        <w:rPr>
          <w:rFonts w:ascii="Times New Roman" w:hAnsi="Times New Roman" w:cs="Times New Roman"/>
          <w:b/>
          <w:color w:val="FF0000"/>
          <w:sz w:val="24"/>
          <w:szCs w:val="24"/>
        </w:rPr>
        <w:t xml:space="preserve">and shown </w:t>
      </w:r>
      <w:r w:rsidRPr="00D149C0">
        <w:rPr>
          <w:rFonts w:ascii="Times New Roman" w:hAnsi="Times New Roman" w:cs="Times New Roman"/>
          <w:b/>
          <w:color w:val="FF0000"/>
          <w:sz w:val="24"/>
          <w:szCs w:val="24"/>
        </w:rPr>
        <w:t xml:space="preserve"> </w:t>
      </w:r>
      <w:r w:rsidR="00F01F49">
        <w:rPr>
          <w:rFonts w:ascii="Times New Roman" w:hAnsi="Times New Roman" w:cs="Times New Roman"/>
          <w:b/>
          <w:color w:val="FF0000"/>
          <w:sz w:val="24"/>
          <w:szCs w:val="24"/>
        </w:rPr>
        <w:t xml:space="preserve">that </w:t>
      </w:r>
      <w:r w:rsidRPr="00D149C0">
        <w:rPr>
          <w:rFonts w:ascii="Times New Roman" w:hAnsi="Times New Roman" w:cs="Times New Roman"/>
          <w:b/>
          <w:color w:val="FF0000"/>
          <w:sz w:val="24"/>
          <w:szCs w:val="24"/>
        </w:rPr>
        <w:t xml:space="preserve"> SMALL MARGINS IN A FEW STATES DECIDED THINGS. I THINK THE </w:t>
      </w:r>
      <w:r w:rsidR="00F01F49">
        <w:rPr>
          <w:rFonts w:ascii="Times New Roman" w:hAnsi="Times New Roman" w:cs="Times New Roman"/>
          <w:b/>
          <w:color w:val="FF0000"/>
          <w:sz w:val="24"/>
          <w:szCs w:val="24"/>
        </w:rPr>
        <w:t>f</w:t>
      </w:r>
      <w:r w:rsidRPr="00D149C0">
        <w:rPr>
          <w:rFonts w:ascii="Times New Roman" w:hAnsi="Times New Roman" w:cs="Times New Roman"/>
          <w:b/>
          <w:color w:val="FF0000"/>
          <w:sz w:val="24"/>
          <w:szCs w:val="24"/>
        </w:rPr>
        <w:t>S</w:t>
      </w:r>
      <w:r w:rsidR="00F01F49">
        <w:rPr>
          <w:rFonts w:ascii="Times New Roman" w:hAnsi="Times New Roman" w:cs="Times New Roman"/>
          <w:b/>
          <w:color w:val="FF0000"/>
          <w:sz w:val="24"/>
          <w:szCs w:val="24"/>
        </w:rPr>
        <w:t>ENTENCES IMMEDIATELY</w:t>
      </w:r>
      <w:r w:rsidRPr="00D149C0">
        <w:rPr>
          <w:rFonts w:ascii="Times New Roman" w:hAnsi="Times New Roman" w:cs="Times New Roman"/>
          <w:b/>
          <w:color w:val="FF0000"/>
          <w:sz w:val="24"/>
          <w:szCs w:val="24"/>
        </w:rPr>
        <w:t xml:space="preserve"> ABOVE SEEM TO CONTRADICT OTHER STUFF WE’VE WRITTEN.</w:t>
      </w:r>
      <w:r w:rsidR="003B2496">
        <w:rPr>
          <w:rFonts w:ascii="Times New Roman" w:hAnsi="Times New Roman" w:cs="Times New Roman"/>
          <w:b/>
          <w:color w:val="FF0000"/>
          <w:sz w:val="24"/>
          <w:szCs w:val="24"/>
        </w:rPr>
        <w:t xml:space="preserve"> </w:t>
      </w:r>
      <w:r w:rsidR="003B2496">
        <w:rPr>
          <w:rFonts w:ascii="Times New Roman" w:hAnsi="Times New Roman" w:cs="Times New Roman"/>
          <w:b/>
          <w:color w:val="000000" w:themeColor="text1"/>
          <w:sz w:val="24"/>
          <w:szCs w:val="24"/>
        </w:rPr>
        <w:t>SMALL PERCENTAGE OF THE VOTE DECIDES THE ELECTION, BUT THE SWING RATIOS ARE ESPECIALLY HIGH RIGHT AT 50% OF THE VOTE.</w:t>
      </w:r>
    </w:p>
    <w:p w14:paraId="06F3D8A9" w14:textId="3683EA45" w:rsidR="004255CB" w:rsidRDefault="00F01F49" w:rsidP="005B1DB1">
      <w:pPr>
        <w:spacing w:line="360" w:lineRule="auto"/>
        <w:ind w:firstLine="720"/>
        <w:rPr>
          <w:rFonts w:ascii="Times New Roman" w:hAnsi="Times New Roman" w:cs="Times New Roman"/>
          <w:b/>
          <w:color w:val="FF0000"/>
          <w:sz w:val="24"/>
          <w:szCs w:val="24"/>
        </w:rPr>
      </w:pPr>
      <w:r w:rsidRPr="00FA3C06">
        <w:rPr>
          <w:rFonts w:ascii="Times New Roman" w:hAnsi="Times New Roman" w:cs="Times New Roman"/>
          <w:sz w:val="24"/>
          <w:szCs w:val="24"/>
        </w:rPr>
        <w:t xml:space="preserve">A more difficult test for the predictive usefulness of </w:t>
      </w:r>
      <w:r w:rsidRPr="00170BFB">
        <w:rPr>
          <w:rFonts w:ascii="Times New Roman" w:hAnsi="Times New Roman" w:cs="Times New Roman"/>
          <w:i/>
          <w:sz w:val="24"/>
          <w:szCs w:val="24"/>
        </w:rPr>
        <w:t>Winningness</w:t>
      </w:r>
      <w:r w:rsidRPr="00170BFB">
        <w:rPr>
          <w:rFonts w:ascii="Times New Roman" w:hAnsi="Times New Roman" w:cs="Times New Roman"/>
          <w:sz w:val="24"/>
          <w:szCs w:val="24"/>
        </w:rPr>
        <w:t xml:space="preserve"> and the other two variables is to ask how well they, singly or collectively</w:t>
      </w:r>
      <w:r w:rsidRPr="00170BFB">
        <w:rPr>
          <w:rFonts w:ascii="Times New Roman" w:hAnsi="Times New Roman" w:cs="Times New Roman"/>
          <w:i/>
          <w:sz w:val="24"/>
          <w:szCs w:val="24"/>
        </w:rPr>
        <w:t xml:space="preserve">, </w:t>
      </w:r>
      <w:r w:rsidRPr="00170BFB">
        <w:rPr>
          <w:rFonts w:ascii="Times New Roman" w:hAnsi="Times New Roman" w:cs="Times New Roman"/>
          <w:sz w:val="24"/>
          <w:szCs w:val="24"/>
        </w:rPr>
        <w:t xml:space="preserve">predict final EC seat share outcomes.  </w:t>
      </w:r>
      <w:r w:rsidR="00843DE7" w:rsidRPr="00170BFB">
        <w:rPr>
          <w:rFonts w:ascii="Times New Roman" w:hAnsi="Times New Roman" w:cs="Times New Roman"/>
          <w:color w:val="000000"/>
          <w:sz w:val="24"/>
          <w:szCs w:val="24"/>
        </w:rPr>
        <w:t>Table 3 looks at the correlations</w:t>
      </w:r>
      <w:r w:rsidR="00843DE7">
        <w:rPr>
          <w:rFonts w:ascii="Times New Roman" w:hAnsi="Times New Roman" w:cs="Times New Roman"/>
          <w:color w:val="000000"/>
          <w:sz w:val="24"/>
          <w:szCs w:val="24"/>
        </w:rPr>
        <w:t xml:space="preserve"> among the </w:t>
      </w:r>
      <w:r w:rsidR="00843DE7">
        <w:rPr>
          <w:rFonts w:ascii="Times New Roman" w:hAnsi="Times New Roman" w:cs="Times New Roman"/>
          <w:i/>
          <w:color w:val="000000"/>
          <w:sz w:val="24"/>
          <w:szCs w:val="24"/>
        </w:rPr>
        <w:t>W</w:t>
      </w:r>
      <w:r w:rsidR="00843DE7" w:rsidRPr="0079691C">
        <w:rPr>
          <w:rFonts w:ascii="Times New Roman" w:hAnsi="Times New Roman" w:cs="Times New Roman"/>
          <w:i/>
          <w:color w:val="000000"/>
          <w:sz w:val="24"/>
          <w:szCs w:val="24"/>
        </w:rPr>
        <w:t>inningness</w:t>
      </w:r>
      <w:r w:rsidR="00843DE7">
        <w:rPr>
          <w:rFonts w:ascii="Times New Roman" w:hAnsi="Times New Roman" w:cs="Times New Roman"/>
          <w:color w:val="000000"/>
          <w:sz w:val="24"/>
          <w:szCs w:val="24"/>
        </w:rPr>
        <w:t xml:space="preserve">, </w:t>
      </w:r>
      <w:r w:rsidR="00843DE7">
        <w:rPr>
          <w:rFonts w:ascii="Times New Roman" w:hAnsi="Times New Roman" w:cs="Times New Roman"/>
          <w:i/>
          <w:color w:val="000000"/>
          <w:sz w:val="24"/>
          <w:szCs w:val="24"/>
        </w:rPr>
        <w:t>V</w:t>
      </w:r>
      <w:r w:rsidR="00843DE7" w:rsidRPr="0079691C">
        <w:rPr>
          <w:rFonts w:ascii="Times New Roman" w:hAnsi="Times New Roman" w:cs="Times New Roman"/>
          <w:i/>
          <w:color w:val="000000"/>
          <w:sz w:val="24"/>
          <w:szCs w:val="24"/>
        </w:rPr>
        <w:t>ulnerability</w:t>
      </w:r>
      <w:r w:rsidR="00843DE7">
        <w:rPr>
          <w:rFonts w:ascii="Times New Roman" w:hAnsi="Times New Roman" w:cs="Times New Roman"/>
          <w:color w:val="000000"/>
          <w:sz w:val="24"/>
          <w:szCs w:val="24"/>
        </w:rPr>
        <w:t xml:space="preserve">, and </w:t>
      </w:r>
      <w:r w:rsidR="00843DE7">
        <w:rPr>
          <w:rFonts w:ascii="Times New Roman" w:hAnsi="Times New Roman" w:cs="Times New Roman"/>
          <w:i/>
          <w:color w:val="000000"/>
          <w:sz w:val="24"/>
          <w:szCs w:val="24"/>
        </w:rPr>
        <w:t>F</w:t>
      </w:r>
      <w:r w:rsidR="00843DE7" w:rsidRPr="0079691C">
        <w:rPr>
          <w:rFonts w:ascii="Times New Roman" w:hAnsi="Times New Roman" w:cs="Times New Roman"/>
          <w:i/>
          <w:color w:val="000000"/>
          <w:sz w:val="24"/>
          <w:szCs w:val="24"/>
        </w:rPr>
        <w:t>ragility</w:t>
      </w:r>
      <w:r w:rsidR="00843DE7">
        <w:rPr>
          <w:rFonts w:ascii="Times New Roman" w:hAnsi="Times New Roman" w:cs="Times New Roman"/>
          <w:i/>
          <w:color w:val="000000"/>
          <w:sz w:val="24"/>
          <w:szCs w:val="24"/>
        </w:rPr>
        <w:t xml:space="preserve"> </w:t>
      </w:r>
      <w:r w:rsidR="00843DE7" w:rsidRPr="00843DE7">
        <w:rPr>
          <w:rFonts w:ascii="Times New Roman" w:hAnsi="Times New Roman" w:cs="Times New Roman"/>
          <w:color w:val="000000"/>
          <w:sz w:val="24"/>
          <w:szCs w:val="24"/>
        </w:rPr>
        <w:t>variables</w:t>
      </w:r>
      <w:r>
        <w:rPr>
          <w:rFonts w:ascii="Times New Roman" w:hAnsi="Times New Roman" w:cs="Times New Roman"/>
          <w:color w:val="000000"/>
          <w:sz w:val="24"/>
          <w:szCs w:val="24"/>
        </w:rPr>
        <w:t xml:space="preserve">, and </w:t>
      </w:r>
      <w:r w:rsidR="00332CD0">
        <w:rPr>
          <w:rFonts w:ascii="Times New Roman" w:hAnsi="Times New Roman" w:cs="Times New Roman"/>
          <w:color w:val="000000"/>
          <w:sz w:val="24"/>
          <w:szCs w:val="24"/>
        </w:rPr>
        <w:t xml:space="preserve">EC </w:t>
      </w:r>
      <w:r>
        <w:rPr>
          <w:rFonts w:ascii="Times New Roman" w:hAnsi="Times New Roman" w:cs="Times New Roman"/>
          <w:color w:val="000000"/>
          <w:sz w:val="24"/>
          <w:szCs w:val="24"/>
        </w:rPr>
        <w:t>seat</w:t>
      </w:r>
      <w:r w:rsidR="00332CD0">
        <w:rPr>
          <w:rFonts w:ascii="Times New Roman" w:hAnsi="Times New Roman" w:cs="Times New Roman"/>
          <w:color w:val="000000"/>
          <w:sz w:val="24"/>
          <w:szCs w:val="24"/>
        </w:rPr>
        <w:t xml:space="preserve"> </w:t>
      </w:r>
      <w:r w:rsidR="00332CD0" w:rsidRPr="00170BFB">
        <w:rPr>
          <w:rFonts w:ascii="Times New Roman" w:hAnsi="Times New Roman" w:cs="Times New Roman"/>
          <w:color w:val="000000"/>
          <w:sz w:val="24"/>
          <w:szCs w:val="24"/>
        </w:rPr>
        <w:t>share.  For</w:t>
      </w:r>
      <w:r w:rsidR="004255CB" w:rsidRPr="00170BFB">
        <w:rPr>
          <w:rFonts w:ascii="Times New Roman" w:hAnsi="Times New Roman" w:cs="Times New Roman"/>
          <w:color w:val="000000"/>
          <w:sz w:val="24"/>
          <w:szCs w:val="24"/>
        </w:rPr>
        <w:t xml:space="preserve"> </w:t>
      </w:r>
      <w:r w:rsidR="00332CD0" w:rsidRPr="00170BFB">
        <w:rPr>
          <w:rFonts w:ascii="Times New Roman" w:hAnsi="Times New Roman" w:cs="Times New Roman"/>
          <w:i/>
          <w:color w:val="000000"/>
          <w:sz w:val="24"/>
          <w:szCs w:val="24"/>
        </w:rPr>
        <w:t>Vulnerability</w:t>
      </w:r>
      <w:r w:rsidR="00332CD0" w:rsidRPr="00170BFB">
        <w:rPr>
          <w:rFonts w:ascii="Times New Roman" w:hAnsi="Times New Roman" w:cs="Times New Roman"/>
          <w:color w:val="000000"/>
          <w:sz w:val="24"/>
          <w:szCs w:val="24"/>
        </w:rPr>
        <w:t xml:space="preserve">, and </w:t>
      </w:r>
      <w:r w:rsidR="00332CD0" w:rsidRPr="00170BFB">
        <w:rPr>
          <w:rFonts w:ascii="Times New Roman" w:hAnsi="Times New Roman" w:cs="Times New Roman"/>
          <w:i/>
          <w:color w:val="000000"/>
          <w:sz w:val="24"/>
          <w:szCs w:val="24"/>
        </w:rPr>
        <w:t xml:space="preserve">Fragility </w:t>
      </w:r>
      <w:r w:rsidR="00332CD0" w:rsidRPr="00170BFB">
        <w:rPr>
          <w:rFonts w:ascii="Times New Roman" w:hAnsi="Times New Roman" w:cs="Times New Roman"/>
          <w:color w:val="000000"/>
          <w:sz w:val="24"/>
          <w:szCs w:val="24"/>
        </w:rPr>
        <w:t xml:space="preserve">we must report results separately </w:t>
      </w:r>
      <w:r w:rsidR="00843DE7" w:rsidRPr="00170BFB">
        <w:rPr>
          <w:rFonts w:ascii="Times New Roman" w:hAnsi="Times New Roman" w:cs="Times New Roman"/>
          <w:color w:val="000000"/>
          <w:sz w:val="24"/>
          <w:szCs w:val="24"/>
        </w:rPr>
        <w:t>for the Republicans</w:t>
      </w:r>
      <w:r w:rsidR="00332CD0" w:rsidRPr="00170BFB">
        <w:rPr>
          <w:rFonts w:ascii="Times New Roman" w:hAnsi="Times New Roman" w:cs="Times New Roman"/>
          <w:color w:val="000000"/>
          <w:sz w:val="24"/>
          <w:szCs w:val="24"/>
        </w:rPr>
        <w:t xml:space="preserve"> and the Democrats.  For </w:t>
      </w:r>
      <w:r w:rsidR="00332CD0" w:rsidRPr="00170BFB">
        <w:rPr>
          <w:rFonts w:ascii="Times New Roman" w:hAnsi="Times New Roman" w:cs="Times New Roman"/>
          <w:i/>
          <w:color w:val="000000"/>
          <w:sz w:val="24"/>
          <w:szCs w:val="24"/>
        </w:rPr>
        <w:t>Winningness</w:t>
      </w:r>
      <w:r w:rsidR="00332CD0" w:rsidRPr="00170BFB">
        <w:rPr>
          <w:rFonts w:ascii="Times New Roman" w:hAnsi="Times New Roman" w:cs="Times New Roman"/>
          <w:color w:val="000000"/>
          <w:sz w:val="24"/>
          <w:szCs w:val="24"/>
        </w:rPr>
        <w:t xml:space="preserve"> it does not really matter which party we </w:t>
      </w:r>
      <w:r w:rsidR="00332CD0" w:rsidRPr="00170BFB">
        <w:rPr>
          <w:rFonts w:ascii="Times New Roman" w:hAnsi="Times New Roman" w:cs="Times New Roman"/>
          <w:color w:val="000000"/>
          <w:sz w:val="24"/>
          <w:szCs w:val="24"/>
        </w:rPr>
        <w:lastRenderedPageBreak/>
        <w:t xml:space="preserve">analyze </w:t>
      </w:r>
      <w:r w:rsidR="00476C58" w:rsidRPr="00170BFB">
        <w:rPr>
          <w:rFonts w:ascii="Times New Roman" w:hAnsi="Times New Roman" w:cs="Times New Roman"/>
          <w:color w:val="000000"/>
          <w:sz w:val="24"/>
          <w:szCs w:val="24"/>
        </w:rPr>
        <w:t>since we are doing all analyses in terms of the two party vote</w:t>
      </w:r>
      <w:r w:rsidR="00D149C0" w:rsidRPr="00170BFB">
        <w:rPr>
          <w:rFonts w:ascii="Times New Roman" w:hAnsi="Times New Roman" w:cs="Times New Roman"/>
          <w:color w:val="000000"/>
          <w:sz w:val="24"/>
          <w:szCs w:val="24"/>
        </w:rPr>
        <w:t>,</w:t>
      </w:r>
      <w:r w:rsidR="00476C58" w:rsidRPr="00170BFB">
        <w:rPr>
          <w:rFonts w:ascii="Times New Roman" w:hAnsi="Times New Roman" w:cs="Times New Roman"/>
          <w:color w:val="000000"/>
          <w:sz w:val="24"/>
          <w:szCs w:val="24"/>
        </w:rPr>
        <w:t xml:space="preserve"> and thus</w:t>
      </w:r>
      <w:r w:rsidR="00332CD0" w:rsidRPr="00170BFB">
        <w:rPr>
          <w:rFonts w:ascii="Times New Roman" w:hAnsi="Times New Roman" w:cs="Times New Roman"/>
          <w:color w:val="000000"/>
          <w:sz w:val="24"/>
          <w:szCs w:val="24"/>
        </w:rPr>
        <w:t xml:space="preserve"> the </w:t>
      </w:r>
      <w:r w:rsidR="00332CD0" w:rsidRPr="00170BFB">
        <w:rPr>
          <w:rFonts w:ascii="Times New Roman" w:hAnsi="Times New Roman" w:cs="Times New Roman"/>
          <w:i/>
          <w:color w:val="000000"/>
          <w:sz w:val="24"/>
          <w:szCs w:val="24"/>
        </w:rPr>
        <w:t>Winningness</w:t>
      </w:r>
      <w:r w:rsidR="00332CD0" w:rsidRPr="00170BFB">
        <w:rPr>
          <w:rFonts w:ascii="Times New Roman" w:hAnsi="Times New Roman" w:cs="Times New Roman"/>
          <w:color w:val="000000"/>
          <w:sz w:val="24"/>
          <w:szCs w:val="24"/>
        </w:rPr>
        <w:t xml:space="preserve"> value for the Democratic candidate is simply the </w:t>
      </w:r>
      <w:r w:rsidR="00170BFB" w:rsidRPr="00170BFB">
        <w:rPr>
          <w:rFonts w:ascii="Times New Roman" w:hAnsi="Times New Roman" w:cs="Times New Roman"/>
          <w:color w:val="000000"/>
          <w:sz w:val="24"/>
          <w:szCs w:val="24"/>
        </w:rPr>
        <w:t>n</w:t>
      </w:r>
      <w:r w:rsidRPr="00170BFB">
        <w:rPr>
          <w:rFonts w:ascii="Times New Roman" w:hAnsi="Times New Roman" w:cs="Times New Roman"/>
          <w:color w:val="000000"/>
          <w:sz w:val="24"/>
          <w:szCs w:val="24"/>
        </w:rPr>
        <w:t>egative</w:t>
      </w:r>
      <w:r w:rsidR="00332CD0" w:rsidRPr="00170BFB">
        <w:rPr>
          <w:rFonts w:ascii="Times New Roman" w:hAnsi="Times New Roman" w:cs="Times New Roman"/>
          <w:color w:val="000000"/>
          <w:sz w:val="24"/>
          <w:szCs w:val="24"/>
        </w:rPr>
        <w:t xml:space="preserve"> of the </w:t>
      </w:r>
      <w:r w:rsidR="00332CD0" w:rsidRPr="00170BFB">
        <w:rPr>
          <w:rFonts w:ascii="Times New Roman" w:hAnsi="Times New Roman" w:cs="Times New Roman"/>
          <w:i/>
          <w:color w:val="000000"/>
          <w:sz w:val="24"/>
          <w:szCs w:val="24"/>
        </w:rPr>
        <w:t>Winningnes</w:t>
      </w:r>
      <w:r w:rsidR="00332CD0" w:rsidRPr="00170BFB">
        <w:rPr>
          <w:rFonts w:ascii="Times New Roman" w:hAnsi="Times New Roman" w:cs="Times New Roman"/>
          <w:color w:val="000000"/>
          <w:sz w:val="24"/>
          <w:szCs w:val="24"/>
        </w:rPr>
        <w:t>s value for the Republican candidate</w:t>
      </w:r>
      <w:r w:rsidR="00170BFB" w:rsidRPr="00170BFB">
        <w:rPr>
          <w:rFonts w:ascii="Times New Roman" w:hAnsi="Times New Roman" w:cs="Times New Roman"/>
          <w:color w:val="000000"/>
          <w:sz w:val="24"/>
          <w:szCs w:val="24"/>
        </w:rPr>
        <w:t>. F</w:t>
      </w:r>
      <w:r w:rsidR="00332CD0" w:rsidRPr="00170BFB">
        <w:rPr>
          <w:rFonts w:ascii="Times New Roman" w:hAnsi="Times New Roman" w:cs="Times New Roman"/>
          <w:color w:val="000000"/>
          <w:sz w:val="24"/>
          <w:szCs w:val="24"/>
        </w:rPr>
        <w:t xml:space="preserve">or comparability with the two variables defined only for particular parties, we also report </w:t>
      </w:r>
      <w:r w:rsidR="00332CD0" w:rsidRPr="00170BFB">
        <w:rPr>
          <w:rFonts w:ascii="Times New Roman" w:hAnsi="Times New Roman" w:cs="Times New Roman"/>
          <w:i/>
          <w:sz w:val="24"/>
          <w:szCs w:val="24"/>
        </w:rPr>
        <w:t xml:space="preserve">Winningness </w:t>
      </w:r>
      <w:r w:rsidR="00170BFB" w:rsidRPr="00170BFB">
        <w:rPr>
          <w:rFonts w:ascii="Times New Roman" w:hAnsi="Times New Roman" w:cs="Times New Roman"/>
          <w:sz w:val="24"/>
          <w:szCs w:val="24"/>
        </w:rPr>
        <w:t xml:space="preserve">values both for </w:t>
      </w:r>
      <w:r w:rsidR="00332CD0" w:rsidRPr="00170BFB">
        <w:rPr>
          <w:rFonts w:ascii="Times New Roman" w:hAnsi="Times New Roman" w:cs="Times New Roman"/>
          <w:sz w:val="24"/>
          <w:szCs w:val="24"/>
        </w:rPr>
        <w:t xml:space="preserve">the Republican and for the Democrat.  </w:t>
      </w:r>
      <w:r w:rsidR="004255CB" w:rsidRPr="00170BFB">
        <w:rPr>
          <w:rFonts w:ascii="Times New Roman" w:hAnsi="Times New Roman" w:cs="Times New Roman"/>
          <w:i/>
          <w:sz w:val="24"/>
          <w:szCs w:val="24"/>
        </w:rPr>
        <w:t>Winningness</w:t>
      </w:r>
      <w:r w:rsidR="004255CB" w:rsidRPr="00170BFB">
        <w:rPr>
          <w:rFonts w:ascii="Times New Roman" w:hAnsi="Times New Roman" w:cs="Times New Roman"/>
          <w:sz w:val="24"/>
          <w:szCs w:val="24"/>
        </w:rPr>
        <w:t xml:space="preserve"> is defined for all elections, </w:t>
      </w:r>
      <w:r w:rsidR="00332CD0" w:rsidRPr="00170BFB">
        <w:rPr>
          <w:rFonts w:ascii="Times New Roman" w:hAnsi="Times New Roman" w:cs="Times New Roman"/>
          <w:sz w:val="24"/>
          <w:szCs w:val="24"/>
        </w:rPr>
        <w:t xml:space="preserve">so that </w:t>
      </w:r>
      <w:r w:rsidR="004255CB" w:rsidRPr="00170BFB">
        <w:rPr>
          <w:rFonts w:ascii="Times New Roman" w:hAnsi="Times New Roman" w:cs="Times New Roman"/>
          <w:sz w:val="24"/>
          <w:szCs w:val="24"/>
        </w:rPr>
        <w:t xml:space="preserve">we can run its correlation with the EC outcome for the entire data set. </w:t>
      </w:r>
      <w:r w:rsidR="00332CD0" w:rsidRPr="00170BFB">
        <w:rPr>
          <w:rFonts w:ascii="Times New Roman" w:hAnsi="Times New Roman" w:cs="Times New Roman"/>
          <w:color w:val="000000" w:themeColor="text1"/>
          <w:sz w:val="24"/>
          <w:szCs w:val="24"/>
        </w:rPr>
        <w:t xml:space="preserve"> But</w:t>
      </w:r>
      <w:r w:rsidR="009D5CD0" w:rsidRPr="00170BFB">
        <w:rPr>
          <w:rFonts w:ascii="Times New Roman" w:hAnsi="Times New Roman" w:cs="Times New Roman"/>
          <w:color w:val="000000" w:themeColor="text1"/>
          <w:sz w:val="24"/>
          <w:szCs w:val="24"/>
        </w:rPr>
        <w:t xml:space="preserve"> the </w:t>
      </w:r>
      <w:r w:rsidR="004255CB" w:rsidRPr="00170BFB">
        <w:rPr>
          <w:rFonts w:ascii="Times New Roman" w:hAnsi="Times New Roman" w:cs="Times New Roman"/>
          <w:color w:val="000000" w:themeColor="text1"/>
          <w:sz w:val="24"/>
          <w:szCs w:val="24"/>
        </w:rPr>
        <w:t xml:space="preserve">other </w:t>
      </w:r>
      <w:r w:rsidR="00B874CB">
        <w:rPr>
          <w:rFonts w:ascii="Times New Roman" w:hAnsi="Times New Roman" w:cs="Times New Roman"/>
          <w:b/>
          <w:color w:val="000000" w:themeColor="text1"/>
          <w:sz w:val="24"/>
          <w:szCs w:val="24"/>
        </w:rPr>
        <w:t xml:space="preserve">pairwise </w:t>
      </w:r>
      <w:r w:rsidR="00B874CB" w:rsidRPr="00B874CB">
        <w:rPr>
          <w:rFonts w:ascii="Times New Roman" w:hAnsi="Times New Roman" w:cs="Times New Roman"/>
          <w:b/>
          <w:color w:val="000000" w:themeColor="text1"/>
          <w:sz w:val="24"/>
          <w:szCs w:val="24"/>
        </w:rPr>
        <w:t>pearson</w:t>
      </w:r>
      <w:r w:rsidR="00B874CB">
        <w:rPr>
          <w:rFonts w:ascii="Times New Roman" w:hAnsi="Times New Roman" w:cs="Times New Roman"/>
          <w:color w:val="000000" w:themeColor="text1"/>
          <w:sz w:val="24"/>
          <w:szCs w:val="24"/>
        </w:rPr>
        <w:t xml:space="preserve"> </w:t>
      </w:r>
      <w:r w:rsidR="009D5CD0" w:rsidRPr="00170BFB">
        <w:rPr>
          <w:rFonts w:ascii="Times New Roman" w:hAnsi="Times New Roman" w:cs="Times New Roman"/>
          <w:color w:val="000000" w:themeColor="text1"/>
          <w:sz w:val="24"/>
          <w:szCs w:val="24"/>
        </w:rPr>
        <w:t xml:space="preserve">correlations reported in Table 3 are only </w:t>
      </w:r>
      <w:r w:rsidR="00A5513F" w:rsidRPr="00170BFB">
        <w:rPr>
          <w:rFonts w:ascii="Times New Roman" w:hAnsi="Times New Roman" w:cs="Times New Roman"/>
          <w:color w:val="000000" w:themeColor="text1"/>
          <w:sz w:val="24"/>
          <w:szCs w:val="24"/>
        </w:rPr>
        <w:t>for</w:t>
      </w:r>
      <w:r w:rsidR="009D5CD0" w:rsidRPr="00170BFB">
        <w:rPr>
          <w:rFonts w:ascii="Times New Roman" w:hAnsi="Times New Roman" w:cs="Times New Roman"/>
          <w:color w:val="000000" w:themeColor="text1"/>
          <w:sz w:val="24"/>
          <w:szCs w:val="24"/>
        </w:rPr>
        <w:t xml:space="preserve"> values </w:t>
      </w:r>
      <w:r w:rsidR="00A5513F" w:rsidRPr="00170BFB">
        <w:rPr>
          <w:rFonts w:ascii="Times New Roman" w:hAnsi="Times New Roman" w:cs="Times New Roman"/>
          <w:color w:val="000000" w:themeColor="text1"/>
          <w:sz w:val="24"/>
          <w:szCs w:val="24"/>
        </w:rPr>
        <w:t xml:space="preserve">of </w:t>
      </w:r>
      <w:r w:rsidR="00A5513F" w:rsidRPr="00170BFB">
        <w:rPr>
          <w:rFonts w:ascii="Times New Roman" w:hAnsi="Times New Roman" w:cs="Times New Roman"/>
          <w:i/>
          <w:color w:val="000000" w:themeColor="text1"/>
          <w:sz w:val="24"/>
          <w:szCs w:val="24"/>
        </w:rPr>
        <w:t>Vulnerability</w:t>
      </w:r>
      <w:r w:rsidR="00A5513F" w:rsidRPr="00170BFB">
        <w:rPr>
          <w:rFonts w:ascii="Times New Roman" w:hAnsi="Times New Roman" w:cs="Times New Roman"/>
          <w:color w:val="000000" w:themeColor="text1"/>
          <w:sz w:val="24"/>
          <w:szCs w:val="24"/>
        </w:rPr>
        <w:t xml:space="preserve"> and </w:t>
      </w:r>
      <w:r w:rsidR="00A5513F" w:rsidRPr="00170BFB">
        <w:rPr>
          <w:rFonts w:ascii="Times New Roman" w:hAnsi="Times New Roman" w:cs="Times New Roman"/>
          <w:i/>
          <w:color w:val="000000" w:themeColor="text1"/>
          <w:sz w:val="24"/>
          <w:szCs w:val="24"/>
        </w:rPr>
        <w:t>Fragility</w:t>
      </w:r>
      <w:r w:rsidR="00A5513F" w:rsidRPr="00170BFB">
        <w:rPr>
          <w:rFonts w:ascii="Times New Roman" w:hAnsi="Times New Roman" w:cs="Times New Roman"/>
          <w:color w:val="000000" w:themeColor="text1"/>
          <w:sz w:val="24"/>
          <w:szCs w:val="24"/>
        </w:rPr>
        <w:t xml:space="preserve"> </w:t>
      </w:r>
      <w:r w:rsidR="009D5CD0" w:rsidRPr="00170BFB">
        <w:rPr>
          <w:rFonts w:ascii="Times New Roman" w:hAnsi="Times New Roman" w:cs="Times New Roman"/>
          <w:color w:val="000000" w:themeColor="text1"/>
          <w:sz w:val="24"/>
          <w:szCs w:val="24"/>
        </w:rPr>
        <w:t>that are defined</w:t>
      </w:r>
      <w:r w:rsidR="00B57F17" w:rsidRPr="00170BFB">
        <w:rPr>
          <w:rFonts w:ascii="Times New Roman" w:hAnsi="Times New Roman" w:cs="Times New Roman"/>
          <w:color w:val="000000" w:themeColor="text1"/>
          <w:sz w:val="24"/>
          <w:szCs w:val="24"/>
        </w:rPr>
        <w:t>,</w:t>
      </w:r>
      <w:r w:rsidR="009D5CD0" w:rsidRPr="00170BFB">
        <w:rPr>
          <w:rFonts w:ascii="Times New Roman" w:hAnsi="Times New Roman" w:cs="Times New Roman"/>
          <w:color w:val="000000" w:themeColor="text1"/>
          <w:sz w:val="24"/>
          <w:szCs w:val="24"/>
        </w:rPr>
        <w:t xml:space="preserve"> </w:t>
      </w:r>
      <w:r w:rsidR="00B57F17" w:rsidRPr="00170BFB">
        <w:rPr>
          <w:rFonts w:ascii="Times New Roman" w:hAnsi="Times New Roman" w:cs="Times New Roman"/>
          <w:color w:val="000000" w:themeColor="text1"/>
          <w:sz w:val="24"/>
          <w:szCs w:val="24"/>
        </w:rPr>
        <w:t>i.e.,</w:t>
      </w:r>
      <w:r w:rsidR="00332CD0" w:rsidRPr="00170BFB">
        <w:rPr>
          <w:rFonts w:ascii="Times New Roman" w:hAnsi="Times New Roman" w:cs="Times New Roman"/>
          <w:color w:val="000000" w:themeColor="text1"/>
          <w:sz w:val="24"/>
          <w:szCs w:val="24"/>
        </w:rPr>
        <w:t xml:space="preserve"> for t</w:t>
      </w:r>
      <w:r w:rsidR="00B57F17" w:rsidRPr="00170BFB">
        <w:rPr>
          <w:rFonts w:ascii="Times New Roman" w:hAnsi="Times New Roman" w:cs="Times New Roman"/>
          <w:color w:val="000000" w:themeColor="text1"/>
          <w:sz w:val="24"/>
          <w:szCs w:val="24"/>
        </w:rPr>
        <w:t>he elections whose outcomes can be effected by what happens in the competitive states (17/38</w:t>
      </w:r>
      <w:r w:rsidR="00170BFB" w:rsidRPr="00170BFB">
        <w:rPr>
          <w:rFonts w:ascii="Times New Roman" w:hAnsi="Times New Roman" w:cs="Times New Roman"/>
          <w:color w:val="000000" w:themeColor="text1"/>
          <w:sz w:val="24"/>
          <w:szCs w:val="24"/>
        </w:rPr>
        <w:t xml:space="preserve"> </w:t>
      </w:r>
      <w:r w:rsidR="00170BFB" w:rsidRPr="00170BFB">
        <w:rPr>
          <w:rFonts w:ascii="Times New Roman" w:hAnsi="Times New Roman" w:cs="Times New Roman"/>
          <w:b/>
          <w:color w:val="000000" w:themeColor="text1"/>
          <w:sz w:val="24"/>
          <w:szCs w:val="24"/>
        </w:rPr>
        <w:t>elections</w:t>
      </w:r>
      <w:r w:rsidR="009D5CD0" w:rsidRPr="00170BFB">
        <w:rPr>
          <w:rFonts w:ascii="Times New Roman" w:hAnsi="Times New Roman" w:cs="Times New Roman"/>
          <w:color w:val="000000" w:themeColor="text1"/>
          <w:sz w:val="24"/>
          <w:szCs w:val="24"/>
        </w:rPr>
        <w:t>).</w:t>
      </w:r>
      <w:r w:rsidR="0073004A">
        <w:rPr>
          <w:rFonts w:ascii="Times New Roman" w:hAnsi="Times New Roman" w:cs="Times New Roman"/>
          <w:b/>
          <w:color w:val="FF0000"/>
          <w:sz w:val="24"/>
          <w:szCs w:val="24"/>
        </w:rPr>
        <w:t xml:space="preserve"> </w:t>
      </w:r>
    </w:p>
    <w:p w14:paraId="200BED5A" w14:textId="39D10C20" w:rsidR="00F01F49" w:rsidRPr="007E1114" w:rsidRDefault="004255CB" w:rsidP="00092B97">
      <w:pPr>
        <w:spacing w:line="360" w:lineRule="auto"/>
        <w:ind w:firstLine="720"/>
        <w:rPr>
          <w:rFonts w:ascii="Times New Roman" w:hAnsi="Times New Roman" w:cs="Times New Roman"/>
          <w:b/>
          <w:color w:val="000000"/>
          <w:sz w:val="24"/>
          <w:szCs w:val="24"/>
        </w:rPr>
      </w:pPr>
      <w:r w:rsidRPr="007E1114">
        <w:rPr>
          <w:rFonts w:ascii="Times New Roman" w:hAnsi="Times New Roman" w:cs="Times New Roman"/>
          <w:sz w:val="24"/>
          <w:szCs w:val="24"/>
        </w:rPr>
        <w:t xml:space="preserve">We see from Table 3 that, as commonsense would predict, when </w:t>
      </w:r>
      <w:r w:rsidRPr="007E1114">
        <w:rPr>
          <w:rFonts w:ascii="Times New Roman" w:hAnsi="Times New Roman" w:cs="Times New Roman"/>
          <w:i/>
          <w:sz w:val="24"/>
          <w:szCs w:val="24"/>
        </w:rPr>
        <w:t>Winningness</w:t>
      </w:r>
      <w:r w:rsidRPr="007E1114">
        <w:rPr>
          <w:rFonts w:ascii="Times New Roman" w:hAnsi="Times New Roman" w:cs="Times New Roman"/>
          <w:sz w:val="24"/>
          <w:szCs w:val="24"/>
        </w:rPr>
        <w:t xml:space="preserve"> is high, </w:t>
      </w:r>
      <w:r w:rsidRPr="007E1114">
        <w:rPr>
          <w:rFonts w:ascii="Times New Roman" w:hAnsi="Times New Roman" w:cs="Times New Roman"/>
          <w:i/>
          <w:sz w:val="24"/>
          <w:szCs w:val="24"/>
        </w:rPr>
        <w:t xml:space="preserve">Vulnerablity </w:t>
      </w:r>
      <w:r w:rsidRPr="007E1114">
        <w:rPr>
          <w:rFonts w:ascii="Times New Roman" w:hAnsi="Times New Roman" w:cs="Times New Roman"/>
          <w:sz w:val="24"/>
          <w:szCs w:val="24"/>
        </w:rPr>
        <w:t xml:space="preserve">and </w:t>
      </w:r>
      <w:r w:rsidRPr="007E1114">
        <w:rPr>
          <w:rFonts w:ascii="Times New Roman" w:hAnsi="Times New Roman" w:cs="Times New Roman"/>
          <w:i/>
          <w:sz w:val="24"/>
          <w:szCs w:val="24"/>
        </w:rPr>
        <w:t>Fragility</w:t>
      </w:r>
      <w:r w:rsidRPr="007E1114">
        <w:rPr>
          <w:rFonts w:ascii="Times New Roman" w:hAnsi="Times New Roman" w:cs="Times New Roman"/>
          <w:sz w:val="24"/>
          <w:szCs w:val="24"/>
        </w:rPr>
        <w:t xml:space="preserve"> are both low.  </w:t>
      </w:r>
      <w:r w:rsidR="00A70062" w:rsidRPr="007E1114">
        <w:rPr>
          <w:rFonts w:ascii="Times New Roman" w:hAnsi="Times New Roman" w:cs="Times New Roman"/>
          <w:color w:val="000000" w:themeColor="text1"/>
          <w:sz w:val="24"/>
          <w:szCs w:val="24"/>
        </w:rPr>
        <w:t>The correlation</w:t>
      </w:r>
      <w:r w:rsidR="00092B97" w:rsidRPr="007E1114">
        <w:rPr>
          <w:rFonts w:ascii="Times New Roman" w:hAnsi="Times New Roman" w:cs="Times New Roman"/>
          <w:color w:val="000000" w:themeColor="text1"/>
          <w:sz w:val="24"/>
          <w:szCs w:val="24"/>
        </w:rPr>
        <w:t xml:space="preserve"> between Republican </w:t>
      </w:r>
      <w:r w:rsidR="00092B97" w:rsidRPr="007E1114">
        <w:rPr>
          <w:rFonts w:ascii="Times New Roman" w:hAnsi="Times New Roman" w:cs="Times New Roman"/>
          <w:i/>
          <w:color w:val="000000" w:themeColor="text1"/>
          <w:sz w:val="24"/>
          <w:szCs w:val="24"/>
        </w:rPr>
        <w:t>Vulnerability</w:t>
      </w:r>
      <w:r w:rsidR="00A70062" w:rsidRPr="007E1114">
        <w:rPr>
          <w:rFonts w:ascii="Times New Roman" w:hAnsi="Times New Roman" w:cs="Times New Roman"/>
          <w:color w:val="000000" w:themeColor="text1"/>
          <w:sz w:val="24"/>
          <w:szCs w:val="24"/>
        </w:rPr>
        <w:t xml:space="preserve"> </w:t>
      </w:r>
      <w:r w:rsidR="00092B97" w:rsidRPr="007E1114">
        <w:rPr>
          <w:rFonts w:ascii="Times New Roman" w:hAnsi="Times New Roman" w:cs="Times New Roman"/>
          <w:color w:val="000000" w:themeColor="text1"/>
          <w:sz w:val="24"/>
          <w:szCs w:val="24"/>
        </w:rPr>
        <w:t xml:space="preserve">and Republican </w:t>
      </w:r>
      <w:r w:rsidR="00092B97" w:rsidRPr="007E1114">
        <w:rPr>
          <w:rFonts w:ascii="Times New Roman" w:hAnsi="Times New Roman" w:cs="Times New Roman"/>
          <w:i/>
          <w:color w:val="000000" w:themeColor="text1"/>
          <w:sz w:val="24"/>
          <w:szCs w:val="24"/>
        </w:rPr>
        <w:t>Fragility</w:t>
      </w:r>
      <w:r w:rsidR="00092B97" w:rsidRPr="007E1114">
        <w:rPr>
          <w:rFonts w:ascii="Times New Roman" w:hAnsi="Times New Roman" w:cs="Times New Roman"/>
          <w:color w:val="000000" w:themeColor="text1"/>
          <w:sz w:val="24"/>
          <w:szCs w:val="24"/>
        </w:rPr>
        <w:t xml:space="preserve"> is </w:t>
      </w:r>
      <w:r w:rsidR="00F37042">
        <w:rPr>
          <w:rFonts w:ascii="Times New Roman" w:hAnsi="Times New Roman" w:cs="Times New Roman"/>
          <w:b/>
          <w:color w:val="000000" w:themeColor="text1"/>
          <w:sz w:val="24"/>
          <w:szCs w:val="24"/>
        </w:rPr>
        <w:t>.89</w:t>
      </w:r>
      <w:r w:rsidR="00092B97" w:rsidRPr="007E1114">
        <w:rPr>
          <w:rFonts w:ascii="Times New Roman" w:hAnsi="Times New Roman" w:cs="Times New Roman"/>
          <w:color w:val="000000" w:themeColor="text1"/>
          <w:sz w:val="24"/>
          <w:szCs w:val="24"/>
        </w:rPr>
        <w:t xml:space="preserve">, that between Democratic </w:t>
      </w:r>
      <w:r w:rsidR="00092B97" w:rsidRPr="007E1114">
        <w:rPr>
          <w:rFonts w:ascii="Times New Roman" w:hAnsi="Times New Roman" w:cs="Times New Roman"/>
          <w:i/>
          <w:color w:val="000000" w:themeColor="text1"/>
          <w:sz w:val="24"/>
          <w:szCs w:val="24"/>
        </w:rPr>
        <w:t>Vulnerability</w:t>
      </w:r>
      <w:r w:rsidR="00092B97" w:rsidRPr="007E1114">
        <w:rPr>
          <w:rFonts w:ascii="Times New Roman" w:hAnsi="Times New Roman" w:cs="Times New Roman"/>
          <w:color w:val="000000" w:themeColor="text1"/>
          <w:sz w:val="24"/>
          <w:szCs w:val="24"/>
        </w:rPr>
        <w:t xml:space="preserve"> and Democratic </w:t>
      </w:r>
      <w:r w:rsidR="00092B97" w:rsidRPr="00B874CB">
        <w:rPr>
          <w:rFonts w:ascii="Times New Roman" w:hAnsi="Times New Roman" w:cs="Times New Roman"/>
          <w:i/>
          <w:color w:val="000000" w:themeColor="text1"/>
          <w:sz w:val="24"/>
          <w:szCs w:val="24"/>
        </w:rPr>
        <w:t>Fragility</w:t>
      </w:r>
      <w:r w:rsidR="00092B97" w:rsidRPr="007E1114">
        <w:rPr>
          <w:rFonts w:ascii="Times New Roman" w:hAnsi="Times New Roman" w:cs="Times New Roman"/>
          <w:color w:val="000000" w:themeColor="text1"/>
          <w:sz w:val="24"/>
          <w:szCs w:val="24"/>
        </w:rPr>
        <w:t xml:space="preserve"> is </w:t>
      </w:r>
      <w:r w:rsidR="00F37042">
        <w:rPr>
          <w:rFonts w:ascii="Times New Roman" w:hAnsi="Times New Roman" w:cs="Times New Roman"/>
          <w:b/>
          <w:color w:val="000000" w:themeColor="text1"/>
          <w:sz w:val="24"/>
          <w:szCs w:val="24"/>
        </w:rPr>
        <w:t>.91</w:t>
      </w:r>
      <w:r w:rsidR="00092B97" w:rsidRPr="007E1114">
        <w:rPr>
          <w:rFonts w:ascii="Times New Roman" w:hAnsi="Times New Roman" w:cs="Times New Roman"/>
          <w:color w:val="000000" w:themeColor="text1"/>
          <w:sz w:val="24"/>
          <w:szCs w:val="24"/>
        </w:rPr>
        <w:t xml:space="preserve"> </w:t>
      </w:r>
      <w:r w:rsidRPr="007E1114">
        <w:rPr>
          <w:rFonts w:ascii="Times New Roman" w:hAnsi="Times New Roman" w:cs="Times New Roman"/>
          <w:sz w:val="24"/>
          <w:szCs w:val="24"/>
        </w:rPr>
        <w:t>As also expected</w:t>
      </w:r>
      <w:r w:rsidR="00476C58" w:rsidRPr="007E1114">
        <w:rPr>
          <w:rFonts w:ascii="Times New Roman" w:hAnsi="Times New Roman" w:cs="Times New Roman"/>
          <w:sz w:val="24"/>
          <w:szCs w:val="24"/>
        </w:rPr>
        <w:t>,</w:t>
      </w:r>
      <w:r w:rsidRPr="007E1114">
        <w:rPr>
          <w:rFonts w:ascii="Times New Roman" w:hAnsi="Times New Roman" w:cs="Times New Roman"/>
          <w:sz w:val="24"/>
          <w:szCs w:val="24"/>
        </w:rPr>
        <w:t xml:space="preserve"> we find </w:t>
      </w:r>
      <w:r w:rsidRPr="007E1114">
        <w:rPr>
          <w:rFonts w:ascii="Times New Roman" w:hAnsi="Times New Roman" w:cs="Times New Roman"/>
          <w:i/>
          <w:sz w:val="24"/>
          <w:szCs w:val="24"/>
        </w:rPr>
        <w:t>Winningness</w:t>
      </w:r>
      <w:r w:rsidRPr="007E1114">
        <w:rPr>
          <w:rFonts w:ascii="Times New Roman" w:hAnsi="Times New Roman" w:cs="Times New Roman"/>
          <w:sz w:val="24"/>
          <w:szCs w:val="24"/>
        </w:rPr>
        <w:t xml:space="preserve"> highly correlated</w:t>
      </w:r>
      <w:r w:rsidR="00243329" w:rsidRPr="007E1114">
        <w:rPr>
          <w:rFonts w:ascii="Times New Roman" w:hAnsi="Times New Roman" w:cs="Times New Roman"/>
          <w:sz w:val="24"/>
          <w:szCs w:val="24"/>
        </w:rPr>
        <w:t xml:space="preserve"> with EC outcomes </w:t>
      </w:r>
      <w:r w:rsidRPr="007E1114">
        <w:rPr>
          <w:rFonts w:ascii="Times New Roman" w:hAnsi="Times New Roman" w:cs="Times New Roman"/>
          <w:sz w:val="24"/>
          <w:szCs w:val="24"/>
        </w:rPr>
        <w:t>(r=</w:t>
      </w:r>
      <w:r w:rsidR="00243329" w:rsidRPr="007E1114">
        <w:rPr>
          <w:rFonts w:ascii="Times New Roman" w:hAnsi="Times New Roman" w:cs="Times New Roman"/>
          <w:sz w:val="24"/>
          <w:szCs w:val="24"/>
        </w:rPr>
        <w:t>0.90)</w:t>
      </w:r>
      <w:r w:rsidRPr="007E1114">
        <w:rPr>
          <w:rFonts w:ascii="Times New Roman" w:hAnsi="Times New Roman" w:cs="Times New Roman"/>
          <w:sz w:val="24"/>
          <w:szCs w:val="24"/>
        </w:rPr>
        <w:t xml:space="preserve">. </w:t>
      </w:r>
      <w:r w:rsidR="00243329" w:rsidRPr="007E1114">
        <w:rPr>
          <w:rFonts w:ascii="Times New Roman" w:hAnsi="Times New Roman" w:cs="Times New Roman"/>
          <w:sz w:val="24"/>
          <w:szCs w:val="24"/>
        </w:rPr>
        <w:t xml:space="preserve"> </w:t>
      </w:r>
      <w:r w:rsidR="00476C58" w:rsidRPr="007E1114">
        <w:rPr>
          <w:rFonts w:ascii="Times New Roman" w:hAnsi="Times New Roman" w:cs="Times New Roman"/>
          <w:color w:val="FF0000"/>
          <w:sz w:val="24"/>
          <w:szCs w:val="24"/>
        </w:rPr>
        <w:t>ARE YOU SURE? THE SCATTERPLOT LOOKS  MO</w:t>
      </w:r>
      <w:r w:rsidR="00092B97" w:rsidRPr="007E1114">
        <w:rPr>
          <w:rFonts w:ascii="Times New Roman" w:hAnsi="Times New Roman" w:cs="Times New Roman"/>
          <w:color w:val="FF0000"/>
          <w:sz w:val="24"/>
          <w:szCs w:val="24"/>
        </w:rPr>
        <w:t>r</w:t>
      </w:r>
      <w:r w:rsidR="00476C58" w:rsidRPr="007E1114">
        <w:rPr>
          <w:rFonts w:ascii="Times New Roman" w:hAnsi="Times New Roman" w:cs="Times New Roman"/>
          <w:color w:val="FF0000"/>
          <w:sz w:val="24"/>
          <w:szCs w:val="24"/>
        </w:rPr>
        <w:t>E SCATTERED THAN THAT.</w:t>
      </w:r>
      <w:r w:rsidR="00B874CB">
        <w:rPr>
          <w:rFonts w:ascii="Times New Roman" w:hAnsi="Times New Roman" w:cs="Times New Roman"/>
          <w:color w:val="FF0000"/>
          <w:sz w:val="24"/>
          <w:szCs w:val="24"/>
        </w:rPr>
        <w:t xml:space="preserve"> </w:t>
      </w:r>
      <w:r w:rsidR="00B874CB">
        <w:rPr>
          <w:rFonts w:ascii="Times New Roman" w:hAnsi="Times New Roman" w:cs="Times New Roman"/>
          <w:b/>
          <w:color w:val="000000" w:themeColor="text1"/>
          <w:sz w:val="24"/>
          <w:szCs w:val="24"/>
        </w:rPr>
        <w:t>ASSUMMING IT’S CALCULATING THE WAY I THINK IT IS, I AM CONSISTENTLY GETTING THIS NUMBER</w:t>
      </w:r>
      <w:r w:rsidR="00476C58" w:rsidRPr="007E1114">
        <w:rPr>
          <w:rFonts w:ascii="Times New Roman" w:hAnsi="Times New Roman" w:cs="Times New Roman"/>
          <w:sz w:val="24"/>
          <w:szCs w:val="24"/>
        </w:rPr>
        <w:t xml:space="preserve">  </w:t>
      </w:r>
      <w:r w:rsidR="00092B97" w:rsidRPr="007E1114">
        <w:rPr>
          <w:rFonts w:ascii="Times New Roman" w:hAnsi="Times New Roman" w:cs="Times New Roman"/>
          <w:sz w:val="24"/>
          <w:szCs w:val="24"/>
        </w:rPr>
        <w:t xml:space="preserve">However, when we restrict </w:t>
      </w:r>
      <w:r w:rsidR="00092B97" w:rsidRPr="007E1114">
        <w:rPr>
          <w:rFonts w:ascii="Times New Roman" w:hAnsi="Times New Roman" w:cs="Times New Roman"/>
          <w:i/>
          <w:sz w:val="24"/>
          <w:szCs w:val="24"/>
        </w:rPr>
        <w:t xml:space="preserve">Winningness </w:t>
      </w:r>
      <w:r w:rsidR="00092B97" w:rsidRPr="007E1114">
        <w:rPr>
          <w:rFonts w:ascii="Times New Roman" w:hAnsi="Times New Roman" w:cs="Times New Roman"/>
          <w:sz w:val="24"/>
          <w:szCs w:val="24"/>
        </w:rPr>
        <w:t xml:space="preserve">to values between 0 and 1 (i.e., the values for which </w:t>
      </w:r>
      <w:r w:rsidR="00092B97" w:rsidRPr="007E1114">
        <w:rPr>
          <w:rFonts w:ascii="Times New Roman" w:hAnsi="Times New Roman" w:cs="Times New Roman"/>
          <w:i/>
          <w:sz w:val="24"/>
          <w:szCs w:val="24"/>
        </w:rPr>
        <w:t>Vulnerability</w:t>
      </w:r>
      <w:r w:rsidR="00092B97" w:rsidRPr="007E1114">
        <w:rPr>
          <w:rFonts w:ascii="Times New Roman" w:hAnsi="Times New Roman" w:cs="Times New Roman"/>
          <w:sz w:val="24"/>
          <w:szCs w:val="24"/>
        </w:rPr>
        <w:t xml:space="preserve"> is defined), i</w:t>
      </w:r>
      <w:r w:rsidR="00EC6371">
        <w:rPr>
          <w:rFonts w:ascii="Times New Roman" w:hAnsi="Times New Roman" w:cs="Times New Roman"/>
          <w:sz w:val="24"/>
          <w:szCs w:val="24"/>
        </w:rPr>
        <w:t>ts correlation with EC outcomes</w:t>
      </w:r>
      <w:r w:rsidR="00092B97" w:rsidRPr="007E1114">
        <w:rPr>
          <w:rFonts w:ascii="Times New Roman" w:hAnsi="Times New Roman" w:cs="Times New Roman"/>
          <w:sz w:val="24"/>
          <w:szCs w:val="24"/>
        </w:rPr>
        <w:t xml:space="preserve"> declines to  </w:t>
      </w:r>
      <w:r w:rsidR="00B874CB">
        <w:rPr>
          <w:rFonts w:ascii="Times New Roman" w:hAnsi="Times New Roman" w:cs="Times New Roman"/>
          <w:sz w:val="24"/>
          <w:szCs w:val="24"/>
        </w:rPr>
        <w:t>|.</w:t>
      </w:r>
      <w:r w:rsidR="00B874CB">
        <w:rPr>
          <w:rFonts w:ascii="Times New Roman" w:hAnsi="Times New Roman" w:cs="Times New Roman"/>
          <w:b/>
          <w:color w:val="000000" w:themeColor="text1"/>
          <w:sz w:val="24"/>
          <w:szCs w:val="24"/>
        </w:rPr>
        <w:t>73|.</w:t>
      </w:r>
      <w:r w:rsidR="00092B97" w:rsidRPr="007E1114">
        <w:rPr>
          <w:rFonts w:ascii="Times New Roman" w:hAnsi="Times New Roman" w:cs="Times New Roman"/>
          <w:sz w:val="24"/>
          <w:szCs w:val="24"/>
        </w:rPr>
        <w:t xml:space="preserve"> </w:t>
      </w:r>
      <w:r w:rsidR="00476C58" w:rsidRPr="007E1114">
        <w:rPr>
          <w:rFonts w:ascii="Times New Roman" w:hAnsi="Times New Roman" w:cs="Times New Roman"/>
          <w:sz w:val="24"/>
          <w:szCs w:val="24"/>
        </w:rPr>
        <w:t xml:space="preserve">When we restrict ourselves to the cases where </w:t>
      </w:r>
      <w:r w:rsidR="00476C58" w:rsidRPr="007E1114">
        <w:rPr>
          <w:rFonts w:ascii="Times New Roman" w:hAnsi="Times New Roman" w:cs="Times New Roman"/>
          <w:i/>
          <w:sz w:val="24"/>
          <w:szCs w:val="24"/>
        </w:rPr>
        <w:t>Winningness</w:t>
      </w:r>
      <w:r w:rsidR="00476C58" w:rsidRPr="007E1114">
        <w:rPr>
          <w:rFonts w:ascii="Times New Roman" w:hAnsi="Times New Roman" w:cs="Times New Roman"/>
          <w:sz w:val="24"/>
          <w:szCs w:val="24"/>
        </w:rPr>
        <w:t xml:space="preserve"> values are neither zero nor one, </w:t>
      </w:r>
      <w:r w:rsidR="00916D46" w:rsidRPr="007E1114">
        <w:rPr>
          <w:rFonts w:ascii="Times New Roman" w:hAnsi="Times New Roman" w:cs="Times New Roman"/>
          <w:i/>
          <w:sz w:val="24"/>
          <w:szCs w:val="24"/>
        </w:rPr>
        <w:t>Vulnerab</w:t>
      </w:r>
      <w:r w:rsidR="00332CD0" w:rsidRPr="007E1114">
        <w:rPr>
          <w:rFonts w:ascii="Times New Roman" w:hAnsi="Times New Roman" w:cs="Times New Roman"/>
          <w:i/>
          <w:sz w:val="24"/>
          <w:szCs w:val="24"/>
        </w:rPr>
        <w:t>i</w:t>
      </w:r>
      <w:r w:rsidR="00916D46" w:rsidRPr="007E1114">
        <w:rPr>
          <w:rFonts w:ascii="Times New Roman" w:hAnsi="Times New Roman" w:cs="Times New Roman"/>
          <w:i/>
          <w:sz w:val="24"/>
          <w:szCs w:val="24"/>
        </w:rPr>
        <w:t>lity</w:t>
      </w:r>
      <w:r w:rsidR="00916D46" w:rsidRPr="007E1114">
        <w:rPr>
          <w:rFonts w:ascii="Times New Roman" w:hAnsi="Times New Roman" w:cs="Times New Roman"/>
          <w:sz w:val="24"/>
          <w:szCs w:val="24"/>
        </w:rPr>
        <w:t xml:space="preserve"> is the most highly correlated </w:t>
      </w:r>
      <w:r w:rsidR="00332CD0" w:rsidRPr="007E1114">
        <w:rPr>
          <w:rFonts w:ascii="Times New Roman" w:hAnsi="Times New Roman" w:cs="Times New Roman"/>
          <w:sz w:val="24"/>
          <w:szCs w:val="24"/>
        </w:rPr>
        <w:t xml:space="preserve">single </w:t>
      </w:r>
      <w:r w:rsidR="00916D46" w:rsidRPr="007E1114">
        <w:rPr>
          <w:rFonts w:ascii="Times New Roman" w:hAnsi="Times New Roman" w:cs="Times New Roman"/>
          <w:sz w:val="24"/>
          <w:szCs w:val="24"/>
        </w:rPr>
        <w:t xml:space="preserve">variable with the EC outcome for the Democratic candidates, but </w:t>
      </w:r>
      <w:r w:rsidR="00A96D94" w:rsidRPr="007E1114">
        <w:rPr>
          <w:rFonts w:ascii="Times New Roman" w:hAnsi="Times New Roman" w:cs="Times New Roman"/>
          <w:i/>
          <w:sz w:val="24"/>
          <w:szCs w:val="24"/>
        </w:rPr>
        <w:t>Fragility</w:t>
      </w:r>
      <w:r w:rsidR="00A96D94" w:rsidRPr="007E1114">
        <w:rPr>
          <w:rFonts w:ascii="Times New Roman" w:hAnsi="Times New Roman" w:cs="Times New Roman"/>
          <w:sz w:val="24"/>
          <w:szCs w:val="24"/>
        </w:rPr>
        <w:t xml:space="preserve"> is the most highly correlated </w:t>
      </w:r>
      <w:r w:rsidR="007E1114">
        <w:rPr>
          <w:rFonts w:ascii="Times New Roman" w:hAnsi="Times New Roman" w:cs="Times New Roman"/>
          <w:sz w:val="24"/>
          <w:szCs w:val="24"/>
        </w:rPr>
        <w:t>for the Republican candidates.</w:t>
      </w:r>
      <w:r w:rsidR="00092B97" w:rsidRPr="007E1114">
        <w:rPr>
          <w:rFonts w:ascii="Times New Roman" w:hAnsi="Times New Roman" w:cs="Times New Roman"/>
          <w:b/>
          <w:color w:val="000000"/>
          <w:sz w:val="24"/>
          <w:szCs w:val="24"/>
        </w:rPr>
        <w:t xml:space="preserve"> </w:t>
      </w:r>
    </w:p>
    <w:p w14:paraId="59132803" w14:textId="01D645BE" w:rsidR="00F01F49" w:rsidRDefault="00F01F49" w:rsidP="007E1114">
      <w:pPr>
        <w:spacing w:line="360" w:lineRule="auto"/>
        <w:ind w:firstLine="720"/>
        <w:jc w:val="cente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&lt;&lt; Table 3  </w:t>
      </w:r>
      <w:r w:rsidRPr="00332CD0">
        <w:rPr>
          <w:rFonts w:ascii="Times New Roman" w:hAnsi="Times New Roman" w:cs="Times New Roman"/>
          <w:b/>
          <w:color w:val="FF0000"/>
          <w:sz w:val="24"/>
          <w:szCs w:val="24"/>
        </w:rPr>
        <w:t>JONATHAN TO PROVIDE</w:t>
      </w:r>
      <w:r>
        <w:rPr>
          <w:rFonts w:ascii="Times New Roman" w:hAnsi="Times New Roman" w:cs="Times New Roman"/>
          <w:b/>
          <w:color w:val="FF0000"/>
          <w:sz w:val="24"/>
          <w:szCs w:val="24"/>
        </w:rPr>
        <w:t xml:space="preserve">  </w:t>
      </w:r>
      <w:r>
        <w:rPr>
          <w:rFonts w:ascii="Times New Roman" w:hAnsi="Times New Roman" w:cs="Times New Roman"/>
          <w:b/>
          <w:color w:val="000000"/>
          <w:sz w:val="24"/>
          <w:szCs w:val="24"/>
        </w:rPr>
        <w:t>about here&gt;&gt;</w:t>
      </w:r>
    </w:p>
    <w:tbl>
      <w:tblPr>
        <w:tblStyle w:val="TableGrid"/>
        <w:tblW w:w="0" w:type="auto"/>
        <w:tblLook w:val="04A0" w:firstRow="1" w:lastRow="0" w:firstColumn="1" w:lastColumn="0" w:noHBand="0" w:noVBand="1"/>
      </w:tblPr>
      <w:tblGrid>
        <w:gridCol w:w="4536"/>
        <w:gridCol w:w="4536"/>
      </w:tblGrid>
      <w:tr w:rsidR="007936B6" w14:paraId="1BFE7710" w14:textId="77777777" w:rsidTr="007936B6">
        <w:tc>
          <w:tcPr>
            <w:tcW w:w="4536" w:type="dxa"/>
          </w:tcPr>
          <w:p w14:paraId="17DADBB6" w14:textId="53AD75FA" w:rsidR="007936B6" w:rsidRPr="007936B6" w:rsidRDefault="007936B6" w:rsidP="007E111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All pairwise observations</w:t>
            </w:r>
          </w:p>
        </w:tc>
        <w:tc>
          <w:tcPr>
            <w:tcW w:w="4536" w:type="dxa"/>
          </w:tcPr>
          <w:p w14:paraId="422B8E4A" w14:textId="2350A008" w:rsidR="007936B6" w:rsidRPr="007936B6" w:rsidRDefault="007936B6" w:rsidP="007E111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Restricted (no winningness=1 or 0)</w:t>
            </w:r>
          </w:p>
        </w:tc>
      </w:tr>
      <w:tr w:rsidR="007936B6" w14:paraId="72FE9844" w14:textId="77777777" w:rsidTr="007936B6">
        <w:tc>
          <w:tcPr>
            <w:tcW w:w="4536" w:type="dxa"/>
          </w:tcPr>
          <w:p w14:paraId="49226A35" w14:textId="054DE297" w:rsidR="007936B6" w:rsidRDefault="007936B6" w:rsidP="007E1114">
            <w:pPr>
              <w:spacing w:line="360" w:lineRule="auto"/>
              <w:jc w:val="center"/>
              <w:rPr>
                <w:rFonts w:ascii="Times New Roman" w:hAnsi="Times New Roman" w:cs="Times New Roman"/>
                <w:b/>
                <w:sz w:val="24"/>
                <w:szCs w:val="24"/>
              </w:rPr>
            </w:pPr>
            <w:r w:rsidRPr="007936B6">
              <w:rPr>
                <w:rFonts w:ascii="Times New Roman" w:hAnsi="Times New Roman" w:cs="Times New Roman"/>
                <w:b/>
                <w:sz w:val="24"/>
                <w:szCs w:val="24"/>
              </w:rPr>
              <w:drawing>
                <wp:inline distT="0" distB="0" distL="0" distR="0" wp14:anchorId="17FA8137" wp14:editId="3F0ACB19">
                  <wp:extent cx="2743200" cy="1513002"/>
                  <wp:effectExtent l="0" t="0" r="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200" cy="1513002"/>
                          </a:xfrm>
                          <a:prstGeom prst="rect">
                            <a:avLst/>
                          </a:prstGeom>
                        </pic:spPr>
                      </pic:pic>
                    </a:graphicData>
                  </a:graphic>
                </wp:inline>
              </w:drawing>
            </w:r>
          </w:p>
        </w:tc>
        <w:tc>
          <w:tcPr>
            <w:tcW w:w="4536" w:type="dxa"/>
          </w:tcPr>
          <w:p w14:paraId="48515389" w14:textId="59103CC7" w:rsidR="007936B6" w:rsidRDefault="007936B6" w:rsidP="007E1114">
            <w:pPr>
              <w:spacing w:line="360" w:lineRule="auto"/>
              <w:jc w:val="center"/>
              <w:rPr>
                <w:rFonts w:ascii="Times New Roman" w:hAnsi="Times New Roman" w:cs="Times New Roman"/>
                <w:b/>
                <w:sz w:val="24"/>
                <w:szCs w:val="24"/>
              </w:rPr>
            </w:pPr>
            <w:r w:rsidRPr="007936B6">
              <w:rPr>
                <w:rFonts w:ascii="Times New Roman" w:hAnsi="Times New Roman" w:cs="Times New Roman"/>
                <w:b/>
                <w:sz w:val="24"/>
                <w:szCs w:val="24"/>
              </w:rPr>
              <w:drawing>
                <wp:inline distT="0" distB="0" distL="0" distR="0" wp14:anchorId="5EF87535" wp14:editId="015A1D8E">
                  <wp:extent cx="2743200" cy="154080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1540800"/>
                          </a:xfrm>
                          <a:prstGeom prst="rect">
                            <a:avLst/>
                          </a:prstGeom>
                        </pic:spPr>
                      </pic:pic>
                    </a:graphicData>
                  </a:graphic>
                </wp:inline>
              </w:drawing>
            </w:r>
          </w:p>
        </w:tc>
      </w:tr>
    </w:tbl>
    <w:p w14:paraId="183F3071" w14:textId="77777777" w:rsidR="007936B6" w:rsidRDefault="007936B6" w:rsidP="007E1114">
      <w:pPr>
        <w:spacing w:line="360" w:lineRule="auto"/>
        <w:ind w:firstLine="720"/>
        <w:jc w:val="center"/>
        <w:rPr>
          <w:rFonts w:ascii="Times New Roman" w:hAnsi="Times New Roman" w:cs="Times New Roman"/>
          <w:b/>
          <w:sz w:val="24"/>
          <w:szCs w:val="24"/>
        </w:rPr>
      </w:pPr>
    </w:p>
    <w:p w14:paraId="0FDD3970" w14:textId="298D7E4A" w:rsidR="00843DE7" w:rsidRPr="00D149C0" w:rsidRDefault="00CA627C" w:rsidP="004255CB">
      <w:pPr>
        <w:spacing w:line="360" w:lineRule="auto"/>
        <w:ind w:firstLine="720"/>
        <w:rPr>
          <w:rFonts w:ascii="Times New Roman" w:hAnsi="Times New Roman" w:cs="Times New Roman"/>
          <w:i/>
          <w:strike/>
          <w:sz w:val="36"/>
          <w:szCs w:val="36"/>
        </w:rPr>
      </w:pPr>
      <w:r>
        <w:rPr>
          <w:rFonts w:ascii="Times New Roman" w:hAnsi="Times New Roman" w:cs="Times New Roman"/>
          <w:b/>
          <w:sz w:val="24"/>
          <w:szCs w:val="24"/>
        </w:rPr>
        <w:lastRenderedPageBreak/>
        <w:t>We provide scatterplots between the three measures and the EC outcome in Figure 1</w:t>
      </w:r>
      <w:r w:rsidR="00332CD0">
        <w:rPr>
          <w:rFonts w:ascii="Times New Roman" w:hAnsi="Times New Roman" w:cs="Times New Roman"/>
          <w:b/>
          <w:sz w:val="24"/>
          <w:szCs w:val="24"/>
        </w:rPr>
        <w:t xml:space="preserve">.  </w:t>
      </w:r>
      <w:r w:rsidR="00F01F49">
        <w:rPr>
          <w:rFonts w:ascii="Times New Roman" w:hAnsi="Times New Roman" w:cs="Times New Roman"/>
          <w:b/>
          <w:sz w:val="24"/>
          <w:szCs w:val="24"/>
        </w:rPr>
        <w:t xml:space="preserve">It is apparent from Figure 1a that the high proportion of cases for which </w:t>
      </w:r>
      <w:r w:rsidR="00F01F49" w:rsidRPr="00F01F49">
        <w:rPr>
          <w:rFonts w:ascii="Times New Roman" w:hAnsi="Times New Roman" w:cs="Times New Roman"/>
          <w:b/>
          <w:i/>
          <w:sz w:val="24"/>
          <w:szCs w:val="24"/>
        </w:rPr>
        <w:t xml:space="preserve">Winningness </w:t>
      </w:r>
      <w:r w:rsidR="00F01F49">
        <w:rPr>
          <w:rFonts w:ascii="Times New Roman" w:hAnsi="Times New Roman" w:cs="Times New Roman"/>
          <w:b/>
          <w:sz w:val="24"/>
          <w:szCs w:val="24"/>
        </w:rPr>
        <w:t xml:space="preserve">is either 0 or 1 limits its power to predict final seat shares as opposed to simply predicting the winner. </w:t>
      </w:r>
    </w:p>
    <w:p w14:paraId="490EABEA" w14:textId="08FAA3A7" w:rsidR="00843DE7" w:rsidRDefault="00843DE7"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&lt;&lt; </w:t>
      </w:r>
      <w:r w:rsidR="00CA627C">
        <w:rPr>
          <w:rFonts w:ascii="Times New Roman" w:hAnsi="Times New Roman" w:cs="Times New Roman"/>
          <w:b/>
          <w:color w:val="000000"/>
          <w:sz w:val="24"/>
          <w:szCs w:val="24"/>
        </w:rPr>
        <w:t>Figure 1</w:t>
      </w:r>
      <w:r>
        <w:rPr>
          <w:rFonts w:ascii="Times New Roman" w:hAnsi="Times New Roman" w:cs="Times New Roman"/>
          <w:b/>
          <w:color w:val="000000"/>
          <w:sz w:val="24"/>
          <w:szCs w:val="24"/>
        </w:rPr>
        <w:t xml:space="preserve"> </w:t>
      </w:r>
      <w:r w:rsidR="00F01F49" w:rsidRPr="00332CD0">
        <w:rPr>
          <w:rFonts w:ascii="Times New Roman" w:hAnsi="Times New Roman" w:cs="Times New Roman"/>
          <w:b/>
          <w:color w:val="FF0000"/>
          <w:sz w:val="24"/>
          <w:szCs w:val="24"/>
        </w:rPr>
        <w:t>JONATHAN TO PROVIDE</w:t>
      </w:r>
      <w:r w:rsidR="00F01F49">
        <w:rPr>
          <w:rFonts w:ascii="Times New Roman" w:hAnsi="Times New Roman" w:cs="Times New Roman"/>
          <w:b/>
          <w:color w:val="FF0000"/>
          <w:sz w:val="24"/>
          <w:szCs w:val="24"/>
        </w:rPr>
        <w:t xml:space="preserve">   </w:t>
      </w:r>
      <w:r>
        <w:rPr>
          <w:rFonts w:ascii="Times New Roman" w:hAnsi="Times New Roman" w:cs="Times New Roman"/>
          <w:b/>
          <w:color w:val="000000"/>
          <w:sz w:val="24"/>
          <w:szCs w:val="24"/>
        </w:rPr>
        <w:t>about here&gt;&gt;</w:t>
      </w:r>
    </w:p>
    <w:p w14:paraId="59D3FC70" w14:textId="77777777" w:rsidR="00A576C9" w:rsidRDefault="00A576C9" w:rsidP="005B1DB1">
      <w:pPr>
        <w:spacing w:line="360" w:lineRule="auto"/>
        <w:jc w:val="center"/>
        <w:rPr>
          <w:rFonts w:ascii="Times New Roman" w:hAnsi="Times New Roman" w:cs="Times New Roman"/>
          <w:b/>
          <w:color w:val="000000"/>
          <w:sz w:val="24"/>
          <w:szCs w:val="24"/>
        </w:rPr>
      </w:pPr>
    </w:p>
    <w:p w14:paraId="34883B6A" w14:textId="0F448FB1" w:rsidR="00A576C9" w:rsidRDefault="00B61D80"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inline distT="0" distB="0" distL="0" distR="0" wp14:anchorId="41043EED" wp14:editId="2E4E5CA2">
            <wp:extent cx="5486400" cy="2743200"/>
            <wp:effectExtent l="0" t="0" r="0" b="0"/>
            <wp:docPr id="11" name="Picture 11" descr="/Users/jcervas/Dropbox/Non Competitive Electors/scatterBram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cervas/Dropbox/Non Competitive Electors/scatterBrams.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272E6AC8" w14:textId="149FE671" w:rsidR="00B27BB6" w:rsidRPr="00D43569" w:rsidRDefault="00D149C0" w:rsidP="00B27BB6">
      <w:pPr>
        <w:spacing w:line="360" w:lineRule="auto"/>
        <w:ind w:firstLine="630"/>
        <w:rPr>
          <w:rFonts w:ascii="Times New Roman" w:hAnsi="Times New Roman" w:cs="Times New Roman"/>
          <w:b/>
          <w:color w:val="FF0000"/>
          <w:sz w:val="24"/>
          <w:szCs w:val="24"/>
        </w:rPr>
      </w:pPr>
      <w:r w:rsidRPr="008B774D">
        <w:rPr>
          <w:rFonts w:ascii="Times New Roman" w:hAnsi="Times New Roman" w:cs="Times New Roman"/>
          <w:color w:val="000000"/>
          <w:sz w:val="24"/>
          <w:szCs w:val="24"/>
        </w:rPr>
        <w:t xml:space="preserve">Because </w:t>
      </w:r>
      <w:r w:rsidRPr="008B774D">
        <w:rPr>
          <w:rFonts w:ascii="Times New Roman" w:hAnsi="Times New Roman" w:cs="Times New Roman"/>
          <w:i/>
          <w:color w:val="000000"/>
          <w:sz w:val="24"/>
          <w:szCs w:val="24"/>
        </w:rPr>
        <w:t>Vulnerability</w:t>
      </w:r>
      <w:r w:rsidRPr="008B774D">
        <w:rPr>
          <w:rFonts w:ascii="Times New Roman" w:hAnsi="Times New Roman" w:cs="Times New Roman"/>
          <w:color w:val="000000"/>
          <w:sz w:val="24"/>
          <w:szCs w:val="24"/>
        </w:rPr>
        <w:t xml:space="preserve"> and </w:t>
      </w:r>
      <w:r w:rsidRPr="008B774D">
        <w:rPr>
          <w:rFonts w:ascii="Times New Roman" w:hAnsi="Times New Roman" w:cs="Times New Roman"/>
          <w:i/>
          <w:color w:val="000000"/>
          <w:sz w:val="24"/>
          <w:szCs w:val="24"/>
        </w:rPr>
        <w:t>Fragility</w:t>
      </w:r>
      <w:r w:rsidRPr="008B774D">
        <w:rPr>
          <w:rFonts w:ascii="Times New Roman" w:hAnsi="Times New Roman" w:cs="Times New Roman"/>
          <w:color w:val="000000"/>
          <w:sz w:val="24"/>
          <w:szCs w:val="24"/>
        </w:rPr>
        <w:t xml:space="preserve"> seem likely to add predictive power about EC outcomes above and beyond </w:t>
      </w:r>
      <w:r w:rsidRPr="008B774D">
        <w:rPr>
          <w:rFonts w:ascii="Times New Roman" w:hAnsi="Times New Roman" w:cs="Times New Roman"/>
          <w:i/>
          <w:color w:val="000000"/>
          <w:sz w:val="24"/>
          <w:szCs w:val="24"/>
        </w:rPr>
        <w:t>Winningness</w:t>
      </w:r>
      <w:r w:rsidRPr="008B774D">
        <w:rPr>
          <w:rFonts w:ascii="Times New Roman" w:hAnsi="Times New Roman" w:cs="Times New Roman"/>
          <w:color w:val="000000"/>
          <w:sz w:val="24"/>
          <w:szCs w:val="24"/>
        </w:rPr>
        <w:t xml:space="preserve">, we report in Table 4 </w:t>
      </w:r>
      <w:r w:rsidR="008B774D" w:rsidRPr="008B774D">
        <w:rPr>
          <w:rFonts w:ascii="Times New Roman" w:hAnsi="Times New Roman" w:cs="Times New Roman"/>
          <w:b/>
          <w:color w:val="000000"/>
          <w:sz w:val="24"/>
          <w:szCs w:val="24"/>
        </w:rPr>
        <w:t>multivariate</w:t>
      </w:r>
      <w:r w:rsidR="008B774D" w:rsidRPr="008B774D">
        <w:rPr>
          <w:rFonts w:ascii="Times New Roman" w:hAnsi="Times New Roman" w:cs="Times New Roman"/>
          <w:color w:val="000000"/>
          <w:sz w:val="24"/>
          <w:szCs w:val="24"/>
        </w:rPr>
        <w:t xml:space="preserve"> </w:t>
      </w:r>
      <w:r w:rsidRPr="008B774D">
        <w:rPr>
          <w:rFonts w:ascii="Times New Roman" w:hAnsi="Times New Roman" w:cs="Times New Roman"/>
          <w:color w:val="000000"/>
          <w:sz w:val="24"/>
          <w:szCs w:val="24"/>
        </w:rPr>
        <w:t>regressions with all three as independent variables, one to predict Democratic candidate EC shares,</w:t>
      </w:r>
      <w:r w:rsidR="00092B97" w:rsidRPr="008B774D">
        <w:rPr>
          <w:rFonts w:ascii="Times New Roman" w:hAnsi="Times New Roman" w:cs="Times New Roman"/>
          <w:color w:val="000000"/>
          <w:sz w:val="24"/>
          <w:szCs w:val="24"/>
        </w:rPr>
        <w:t xml:space="preserve"> one to predict </w:t>
      </w:r>
      <w:r w:rsidRPr="008B774D">
        <w:rPr>
          <w:rFonts w:ascii="Times New Roman" w:hAnsi="Times New Roman" w:cs="Times New Roman"/>
          <w:color w:val="000000"/>
          <w:sz w:val="24"/>
          <w:szCs w:val="24"/>
        </w:rPr>
        <w:t>Republican candidate EC shares</w:t>
      </w:r>
      <w:r w:rsidR="00D43569">
        <w:rPr>
          <w:rFonts w:ascii="Times New Roman" w:hAnsi="Times New Roman" w:cs="Times New Roman"/>
          <w:color w:val="000000"/>
          <w:sz w:val="24"/>
          <w:szCs w:val="24"/>
        </w:rPr>
        <w:t xml:space="preserve">.  </w:t>
      </w:r>
      <w:r w:rsidRPr="008B774D">
        <w:rPr>
          <w:rFonts w:ascii="Times New Roman" w:hAnsi="Times New Roman" w:cs="Times New Roman"/>
          <w:sz w:val="24"/>
          <w:szCs w:val="24"/>
        </w:rPr>
        <w:t>We fin</w:t>
      </w:r>
      <w:r w:rsidR="00D43569">
        <w:rPr>
          <w:rFonts w:ascii="Times New Roman" w:hAnsi="Times New Roman" w:cs="Times New Roman"/>
          <w:sz w:val="24"/>
          <w:szCs w:val="24"/>
        </w:rPr>
        <w:t xml:space="preserve">d </w:t>
      </w:r>
      <w:r w:rsidR="00D43569">
        <w:rPr>
          <w:rFonts w:ascii="Times New Roman" w:hAnsi="Times New Roman" w:cs="Times New Roman"/>
          <w:b/>
          <w:sz w:val="24"/>
          <w:szCs w:val="24"/>
        </w:rPr>
        <w:t xml:space="preserve">that the best fitting model is one where we just use </w:t>
      </w:r>
      <w:r w:rsidR="00D43569">
        <w:rPr>
          <w:rFonts w:ascii="Times New Roman" w:hAnsi="Times New Roman" w:cs="Times New Roman"/>
          <w:b/>
          <w:i/>
          <w:sz w:val="24"/>
          <w:szCs w:val="24"/>
        </w:rPr>
        <w:t xml:space="preserve">Winningness </w:t>
      </w:r>
      <w:r w:rsidR="00D43569" w:rsidRPr="00D43569">
        <w:rPr>
          <w:rFonts w:ascii="Times New Roman" w:hAnsi="Times New Roman" w:cs="Times New Roman"/>
          <w:b/>
          <w:sz w:val="24"/>
          <w:szCs w:val="24"/>
        </w:rPr>
        <w:t>to predict the outcome.</w:t>
      </w:r>
      <w:r w:rsidR="002E63B4">
        <w:rPr>
          <w:rStyle w:val="FootnoteReference"/>
          <w:rFonts w:ascii="Times New Roman" w:hAnsi="Times New Roman" w:cs="Times New Roman"/>
          <w:b/>
          <w:sz w:val="24"/>
          <w:szCs w:val="24"/>
        </w:rPr>
        <w:footnoteReference w:id="4"/>
      </w:r>
      <w:r w:rsidR="00D43569" w:rsidRPr="00D43569">
        <w:rPr>
          <w:rFonts w:ascii="Times New Roman" w:hAnsi="Times New Roman" w:cs="Times New Roman"/>
          <w:b/>
          <w:sz w:val="24"/>
          <w:szCs w:val="24"/>
        </w:rPr>
        <w:t xml:space="preserve">  </w:t>
      </w:r>
      <w:r w:rsidR="00D43569">
        <w:rPr>
          <w:rFonts w:ascii="Times New Roman" w:hAnsi="Times New Roman" w:cs="Times New Roman"/>
          <w:b/>
          <w:sz w:val="24"/>
          <w:szCs w:val="24"/>
        </w:rPr>
        <w:t xml:space="preserve">There are several explanations for why this is true.  First, there is more data available for the </w:t>
      </w:r>
      <w:r w:rsidR="00D43569">
        <w:rPr>
          <w:rFonts w:ascii="Times New Roman" w:hAnsi="Times New Roman" w:cs="Times New Roman"/>
          <w:b/>
          <w:i/>
          <w:sz w:val="24"/>
          <w:szCs w:val="24"/>
        </w:rPr>
        <w:t>Winningness</w:t>
      </w:r>
      <w:r w:rsidR="00D43569">
        <w:rPr>
          <w:rFonts w:ascii="Times New Roman" w:hAnsi="Times New Roman" w:cs="Times New Roman"/>
          <w:b/>
          <w:sz w:val="24"/>
          <w:szCs w:val="24"/>
        </w:rPr>
        <w:t xml:space="preserve"> than there is for the other two variables.  Second, the variables are so highly correlated that “they eat each other’s lunch”.  </w:t>
      </w:r>
      <w:r w:rsidR="00F73603">
        <w:rPr>
          <w:rFonts w:ascii="Times New Roman" w:hAnsi="Times New Roman" w:cs="Times New Roman"/>
          <w:b/>
          <w:sz w:val="24"/>
          <w:szCs w:val="24"/>
        </w:rPr>
        <w:t xml:space="preserve">Finally, adding additional covariates reduces the degrees of freedom, and with so few elections in American history, were best served to limit the predictors included in the model.  We conclude by suggesting that the three variables, </w:t>
      </w:r>
      <w:r w:rsidR="00F73603" w:rsidRPr="00B04A78">
        <w:rPr>
          <w:rFonts w:ascii="Times New Roman" w:hAnsi="Times New Roman" w:cs="Times New Roman"/>
          <w:b/>
          <w:i/>
          <w:sz w:val="24"/>
          <w:szCs w:val="24"/>
        </w:rPr>
        <w:t>Winningness</w:t>
      </w:r>
      <w:r w:rsidR="00F73603">
        <w:rPr>
          <w:rFonts w:ascii="Times New Roman" w:hAnsi="Times New Roman" w:cs="Times New Roman"/>
          <w:b/>
          <w:sz w:val="24"/>
          <w:szCs w:val="24"/>
        </w:rPr>
        <w:t xml:space="preserve">, </w:t>
      </w:r>
      <w:r w:rsidR="00B04A78" w:rsidRPr="00B04A78">
        <w:rPr>
          <w:rFonts w:ascii="Times New Roman" w:hAnsi="Times New Roman" w:cs="Times New Roman"/>
          <w:b/>
          <w:i/>
          <w:sz w:val="24"/>
          <w:szCs w:val="24"/>
        </w:rPr>
        <w:t>Vulnerability</w:t>
      </w:r>
      <w:r w:rsidR="00F73603">
        <w:rPr>
          <w:rFonts w:ascii="Times New Roman" w:hAnsi="Times New Roman" w:cs="Times New Roman"/>
          <w:b/>
          <w:sz w:val="24"/>
          <w:szCs w:val="24"/>
        </w:rPr>
        <w:t xml:space="preserve">, and </w:t>
      </w:r>
      <w:r w:rsidR="00F73603" w:rsidRPr="00B04A78">
        <w:rPr>
          <w:rFonts w:ascii="Times New Roman" w:hAnsi="Times New Roman" w:cs="Times New Roman"/>
          <w:b/>
          <w:i/>
          <w:sz w:val="24"/>
          <w:szCs w:val="24"/>
        </w:rPr>
        <w:lastRenderedPageBreak/>
        <w:t>Fragility</w:t>
      </w:r>
      <w:r w:rsidR="00F73603">
        <w:rPr>
          <w:rFonts w:ascii="Times New Roman" w:hAnsi="Times New Roman" w:cs="Times New Roman"/>
          <w:b/>
          <w:sz w:val="24"/>
          <w:szCs w:val="24"/>
        </w:rPr>
        <w:t xml:space="preserve">, at least using the ±3% criteria for competitive state, do little to enhance one another and instead convey similar enough information that we are best served to just include </w:t>
      </w:r>
      <w:r w:rsidR="00F73603">
        <w:rPr>
          <w:rFonts w:ascii="Times New Roman" w:hAnsi="Times New Roman" w:cs="Times New Roman"/>
          <w:b/>
          <w:i/>
          <w:sz w:val="24"/>
          <w:szCs w:val="24"/>
        </w:rPr>
        <w:t>Winningness</w:t>
      </w:r>
      <w:r w:rsidR="00F73603">
        <w:rPr>
          <w:rFonts w:ascii="Times New Roman" w:hAnsi="Times New Roman" w:cs="Times New Roman"/>
          <w:b/>
          <w:sz w:val="24"/>
          <w:szCs w:val="24"/>
        </w:rPr>
        <w:t>.</w:t>
      </w:r>
    </w:p>
    <w:p w14:paraId="26718765" w14:textId="236BD007" w:rsidR="00477E6B" w:rsidRDefault="00477E6B"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&lt;&lt; </w:t>
      </w:r>
      <w:r w:rsidR="0073004A">
        <w:rPr>
          <w:rFonts w:ascii="Times New Roman" w:hAnsi="Times New Roman" w:cs="Times New Roman"/>
          <w:b/>
          <w:color w:val="000000"/>
          <w:sz w:val="24"/>
          <w:szCs w:val="24"/>
        </w:rPr>
        <w:t>Table 4</w:t>
      </w:r>
      <w:r>
        <w:rPr>
          <w:rFonts w:ascii="Times New Roman" w:hAnsi="Times New Roman" w:cs="Times New Roman"/>
          <w:b/>
          <w:color w:val="000000"/>
          <w:sz w:val="24"/>
          <w:szCs w:val="24"/>
        </w:rPr>
        <w:t xml:space="preserve"> about here&gt;&gt;</w:t>
      </w:r>
    </w:p>
    <w:p w14:paraId="103A18C6" w14:textId="31E5706E" w:rsidR="00975080" w:rsidRDefault="009229FB" w:rsidP="005B1DB1">
      <w:pPr>
        <w:spacing w:line="360" w:lineRule="auto"/>
        <w:jc w:val="center"/>
        <w:rPr>
          <w:rFonts w:ascii="Times New Roman" w:hAnsi="Times New Roman" w:cs="Times New Roman"/>
          <w:b/>
          <w:color w:val="000000"/>
          <w:sz w:val="24"/>
          <w:szCs w:val="24"/>
        </w:rPr>
      </w:pPr>
      <w:r w:rsidRPr="009229FB">
        <w:rPr>
          <w:rFonts w:ascii="Times New Roman" w:hAnsi="Times New Roman" w:cs="Times New Roman"/>
          <w:b/>
          <w:color w:val="000000"/>
          <w:sz w:val="24"/>
          <w:szCs w:val="24"/>
        </w:rPr>
        <w:drawing>
          <wp:inline distT="0" distB="0" distL="0" distR="0" wp14:anchorId="4A16F0D2" wp14:editId="78ACD69C">
            <wp:extent cx="5943600" cy="2731770"/>
            <wp:effectExtent l="0" t="0" r="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31770"/>
                    </a:xfrm>
                    <a:prstGeom prst="rect">
                      <a:avLst/>
                    </a:prstGeom>
                  </pic:spPr>
                </pic:pic>
              </a:graphicData>
            </a:graphic>
          </wp:inline>
        </w:drawing>
      </w:r>
    </w:p>
    <w:p w14:paraId="1FD51C94" w14:textId="5162C979" w:rsidR="00975080" w:rsidRDefault="00975080"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BG, HERE IS A POSSIBLE APPENDIX TABLE FOR YOUR REFERENCE</w:t>
      </w:r>
      <w:r w:rsidR="000302F3">
        <w:rPr>
          <w:rFonts w:ascii="Times New Roman" w:hAnsi="Times New Roman" w:cs="Times New Roman"/>
          <w:b/>
          <w:color w:val="000000"/>
          <w:sz w:val="24"/>
          <w:szCs w:val="24"/>
        </w:rPr>
        <w:t xml:space="preserve"> (ALSO I WILL CLEAN THESE UP ONCE WE SETTLE ON SOME FINAL MODELS)</w:t>
      </w:r>
    </w:p>
    <w:p w14:paraId="33F88387" w14:textId="731C2A03" w:rsidR="00042AB3" w:rsidRDefault="00975080" w:rsidP="005B1DB1">
      <w:pPr>
        <w:spacing w:line="360" w:lineRule="auto"/>
        <w:rPr>
          <w:rStyle w:val="Heading2Char"/>
          <w:rFonts w:ascii="Times New Roman" w:hAnsi="Times New Roman" w:cs="Times New Roman"/>
          <w:b w:val="0"/>
          <w:i/>
          <w:color w:val="auto"/>
          <w:sz w:val="20"/>
          <w:szCs w:val="20"/>
        </w:rPr>
      </w:pPr>
      <w:r w:rsidRPr="00975080">
        <w:rPr>
          <w:rStyle w:val="Heading2Char"/>
          <w:rFonts w:ascii="Times New Roman" w:hAnsi="Times New Roman" w:cs="Times New Roman"/>
          <w:b w:val="0"/>
          <w:i/>
          <w:color w:val="auto"/>
          <w:sz w:val="20"/>
          <w:szCs w:val="20"/>
        </w:rPr>
        <w:drawing>
          <wp:inline distT="0" distB="0" distL="0" distR="0" wp14:anchorId="1A84BCDD" wp14:editId="1FF835F1">
            <wp:extent cx="5943600" cy="2733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33675"/>
                    </a:xfrm>
                    <a:prstGeom prst="rect">
                      <a:avLst/>
                    </a:prstGeom>
                  </pic:spPr>
                </pic:pic>
              </a:graphicData>
            </a:graphic>
          </wp:inline>
        </w:drawing>
      </w:r>
    </w:p>
    <w:p w14:paraId="6F4CCBC5" w14:textId="55D81447" w:rsidR="008338F5" w:rsidRPr="007B77F6" w:rsidRDefault="008338F5" w:rsidP="005B1DB1">
      <w:pPr>
        <w:spacing w:line="360" w:lineRule="auto"/>
        <w:rPr>
          <w:rFonts w:ascii="Times New Roman" w:hAnsi="Times New Roman" w:cs="Times New Roman"/>
          <w:color w:val="000000"/>
          <w:sz w:val="32"/>
          <w:szCs w:val="24"/>
        </w:rPr>
      </w:pPr>
      <w:r w:rsidRPr="007B77F6">
        <w:rPr>
          <w:rStyle w:val="Heading2Char"/>
          <w:rFonts w:ascii="Times New Roman" w:hAnsi="Times New Roman" w:cs="Times New Roman"/>
          <w:color w:val="auto"/>
          <w:sz w:val="22"/>
          <w:szCs w:val="20"/>
        </w:rPr>
        <w:t>How analyses would change if we changed the definition of non-competitive state</w:t>
      </w:r>
      <w:r w:rsidRPr="007B77F6">
        <w:rPr>
          <w:rFonts w:ascii="Times New Roman" w:hAnsi="Times New Roman" w:cs="Times New Roman"/>
          <w:sz w:val="32"/>
          <w:szCs w:val="24"/>
        </w:rPr>
        <w:t xml:space="preserve"> </w:t>
      </w:r>
    </w:p>
    <w:p w14:paraId="5F178891" w14:textId="77777777" w:rsidR="00B27BB6" w:rsidRDefault="008338F5" w:rsidP="005B1DB1">
      <w:pPr>
        <w:spacing w:line="360" w:lineRule="auto"/>
        <w:ind w:firstLine="720"/>
        <w:rPr>
          <w:rFonts w:ascii="Times New Roman" w:hAnsi="Times New Roman" w:cs="Times New Roman"/>
          <w:color w:val="000000"/>
          <w:sz w:val="24"/>
          <w:szCs w:val="24"/>
        </w:rPr>
      </w:pPr>
      <w:r w:rsidRPr="001974F6">
        <w:rPr>
          <w:rFonts w:ascii="Times New Roman" w:hAnsi="Times New Roman" w:cs="Times New Roman"/>
          <w:color w:val="000000"/>
          <w:sz w:val="24"/>
          <w:szCs w:val="24"/>
        </w:rPr>
        <w:lastRenderedPageBreak/>
        <w:t>Brams and Kilgour</w:t>
      </w:r>
      <w:r>
        <w:rPr>
          <w:rFonts w:ascii="Times New Roman" w:hAnsi="Times New Roman" w:cs="Times New Roman"/>
          <w:color w:val="000000"/>
          <w:sz w:val="24"/>
          <w:szCs w:val="24"/>
        </w:rPr>
        <w:t xml:space="preserve"> </w:t>
      </w:r>
      <w:r w:rsidR="00D81ED4">
        <w:rPr>
          <w:rFonts w:ascii="Times New Roman" w:hAnsi="Times New Roman" w:cs="Times New Roman"/>
          <w:color w:val="000000"/>
          <w:sz w:val="24"/>
          <w:szCs w:val="24"/>
        </w:rPr>
        <w:t xml:space="preserve">(2017: </w:t>
      </w:r>
      <w:r w:rsidR="00E05CB7" w:rsidRPr="00521606">
        <w:rPr>
          <w:rFonts w:ascii="Times New Roman" w:hAnsi="Times New Roman" w:cs="Times New Roman"/>
          <w:b/>
          <w:color w:val="000000" w:themeColor="text1"/>
          <w:sz w:val="24"/>
          <w:szCs w:val="24"/>
        </w:rPr>
        <w:t>110-111</w:t>
      </w:r>
      <w:r w:rsidR="00D81ED4">
        <w:rPr>
          <w:rFonts w:ascii="Times New Roman" w:hAnsi="Times New Roman" w:cs="Times New Roman"/>
          <w:color w:val="000000"/>
          <w:sz w:val="24"/>
          <w:szCs w:val="24"/>
        </w:rPr>
        <w:t xml:space="preserve">) </w:t>
      </w:r>
      <w:r w:rsidRPr="001974F6">
        <w:rPr>
          <w:rFonts w:ascii="Times New Roman" w:hAnsi="Times New Roman" w:cs="Times New Roman"/>
          <w:color w:val="000000"/>
          <w:sz w:val="24"/>
          <w:szCs w:val="24"/>
        </w:rPr>
        <w:t xml:space="preserve">discuss </w:t>
      </w:r>
      <w:r w:rsidR="00D81ED4">
        <w:rPr>
          <w:rFonts w:ascii="Times New Roman" w:hAnsi="Times New Roman" w:cs="Times New Roman"/>
          <w:color w:val="000000"/>
          <w:sz w:val="24"/>
          <w:szCs w:val="24"/>
        </w:rPr>
        <w:t>their choice of the domain</w:t>
      </w:r>
      <w:r w:rsidRPr="001974F6">
        <w:rPr>
          <w:rFonts w:ascii="Times New Roman" w:hAnsi="Times New Roman" w:cs="Times New Roman"/>
          <w:color w:val="000000"/>
          <w:sz w:val="24"/>
          <w:szCs w:val="24"/>
        </w:rPr>
        <w:t xml:space="preserve"> of competitiveness </w:t>
      </w:r>
      <w:r>
        <w:rPr>
          <w:rFonts w:ascii="Times New Roman" w:hAnsi="Times New Roman" w:cs="Times New Roman"/>
          <w:color w:val="000000"/>
          <w:sz w:val="24"/>
          <w:szCs w:val="24"/>
        </w:rPr>
        <w:t>as</w:t>
      </w:r>
      <w:r w:rsidR="00D81ED4">
        <w:rPr>
          <w:rFonts w:ascii="Times New Roman" w:hAnsi="Times New Roman" w:cs="Times New Roman"/>
          <w:color w:val="000000"/>
          <w:sz w:val="24"/>
          <w:szCs w:val="24"/>
        </w:rPr>
        <w:t xml:space="preserve"> plus or minus three percentage points of two-party vote.</w:t>
      </w:r>
      <w:r w:rsidRPr="001974F6">
        <w:rPr>
          <w:rFonts w:ascii="Times New Roman" w:hAnsi="Times New Roman" w:cs="Times New Roman"/>
          <w:color w:val="000000"/>
          <w:sz w:val="24"/>
          <w:szCs w:val="24"/>
        </w:rPr>
        <w:t xml:space="preserve">  </w:t>
      </w:r>
      <w:r w:rsidR="006F4D24">
        <w:rPr>
          <w:rFonts w:ascii="Times New Roman" w:hAnsi="Times New Roman" w:cs="Times New Roman"/>
          <w:color w:val="000000"/>
          <w:sz w:val="24"/>
          <w:szCs w:val="24"/>
        </w:rPr>
        <w:t>One justification for this choice of range is a pragmatic one: t</w:t>
      </w:r>
      <w:r>
        <w:rPr>
          <w:rFonts w:ascii="Times New Roman" w:hAnsi="Times New Roman" w:cs="Times New Roman"/>
          <w:color w:val="000000"/>
          <w:sz w:val="24"/>
          <w:szCs w:val="24"/>
        </w:rPr>
        <w:t>here are computability issues in that, when we expand the range of competi</w:t>
      </w:r>
      <w:r w:rsidR="00D81ED4">
        <w:rPr>
          <w:rFonts w:ascii="Times New Roman" w:hAnsi="Times New Roman" w:cs="Times New Roman"/>
          <w:color w:val="000000"/>
          <w:sz w:val="24"/>
          <w:szCs w:val="24"/>
        </w:rPr>
        <w:t>ti</w:t>
      </w:r>
      <w:r>
        <w:rPr>
          <w:rFonts w:ascii="Times New Roman" w:hAnsi="Times New Roman" w:cs="Times New Roman"/>
          <w:color w:val="000000"/>
          <w:sz w:val="24"/>
          <w:szCs w:val="24"/>
        </w:rPr>
        <w:t xml:space="preserve">on, we have many more combinations to analyze.  But </w:t>
      </w:r>
      <w:r w:rsidR="006F4D24">
        <w:rPr>
          <w:rFonts w:ascii="Times New Roman" w:hAnsi="Times New Roman" w:cs="Times New Roman"/>
          <w:color w:val="000000"/>
          <w:sz w:val="24"/>
          <w:szCs w:val="24"/>
        </w:rPr>
        <w:t xml:space="preserve">there is </w:t>
      </w:r>
      <w:r>
        <w:rPr>
          <w:rFonts w:ascii="Times New Roman" w:hAnsi="Times New Roman" w:cs="Times New Roman"/>
          <w:color w:val="000000"/>
          <w:sz w:val="24"/>
          <w:szCs w:val="24"/>
        </w:rPr>
        <w:t>also</w:t>
      </w:r>
      <w:r w:rsidR="006F4D24">
        <w:rPr>
          <w:rFonts w:ascii="Times New Roman" w:hAnsi="Times New Roman" w:cs="Times New Roman"/>
          <w:color w:val="000000"/>
          <w:sz w:val="24"/>
          <w:szCs w:val="24"/>
        </w:rPr>
        <w:t xml:space="preserve"> a theoretical reason to favor this choice: </w:t>
      </w:r>
      <w:r>
        <w:rPr>
          <w:rFonts w:ascii="Times New Roman" w:hAnsi="Times New Roman" w:cs="Times New Roman"/>
          <w:color w:val="000000"/>
          <w:sz w:val="24"/>
          <w:szCs w:val="24"/>
        </w:rPr>
        <w:t xml:space="preserve">for </w:t>
      </w:r>
      <w:r w:rsidR="00D81ED4">
        <w:rPr>
          <w:rFonts w:ascii="Times New Roman" w:hAnsi="Times New Roman" w:cs="Times New Roman"/>
          <w:color w:val="000000"/>
          <w:sz w:val="24"/>
          <w:szCs w:val="24"/>
        </w:rPr>
        <w:t>this range, t</w:t>
      </w:r>
      <w:r>
        <w:rPr>
          <w:rFonts w:ascii="Times New Roman" w:hAnsi="Times New Roman" w:cs="Times New Roman"/>
          <w:color w:val="000000"/>
          <w:sz w:val="24"/>
          <w:szCs w:val="24"/>
        </w:rPr>
        <w:t xml:space="preserve">he assumption they use that </w:t>
      </w:r>
      <w:r w:rsidR="00D81ED4">
        <w:rPr>
          <w:rFonts w:ascii="Times New Roman" w:hAnsi="Times New Roman" w:cs="Times New Roman"/>
          <w:color w:val="000000"/>
          <w:sz w:val="24"/>
          <w:szCs w:val="24"/>
        </w:rPr>
        <w:t xml:space="preserve">all states in this range had an </w:t>
      </w:r>
      <w:r w:rsidR="00D81ED4" w:rsidRPr="00D81ED4">
        <w:rPr>
          <w:rFonts w:ascii="Times New Roman" w:hAnsi="Times New Roman" w:cs="Times New Roman"/>
          <w:i/>
          <w:color w:val="000000"/>
          <w:sz w:val="24"/>
          <w:szCs w:val="24"/>
        </w:rPr>
        <w:t>a priori</w:t>
      </w:r>
      <w:r w:rsidR="00D81ED4">
        <w:rPr>
          <w:rFonts w:ascii="Times New Roman" w:hAnsi="Times New Roman" w:cs="Times New Roman"/>
          <w:color w:val="000000"/>
          <w:sz w:val="24"/>
          <w:szCs w:val="24"/>
        </w:rPr>
        <w:t xml:space="preserve"> equal probability of being won by either party seems plausible. </w:t>
      </w:r>
      <w:r w:rsidRPr="001974F6">
        <w:rPr>
          <w:rFonts w:ascii="Times New Roman" w:hAnsi="Times New Roman" w:cs="Times New Roman"/>
          <w:color w:val="000000"/>
          <w:sz w:val="24"/>
          <w:szCs w:val="24"/>
        </w:rPr>
        <w:t> </w:t>
      </w:r>
      <w:r w:rsidR="00D81ED4">
        <w:rPr>
          <w:rFonts w:ascii="Times New Roman" w:hAnsi="Times New Roman" w:cs="Times New Roman"/>
          <w:color w:val="000000"/>
          <w:sz w:val="24"/>
          <w:szCs w:val="24"/>
        </w:rPr>
        <w:t xml:space="preserve">Nonetheless, it is useful to consider the robustness of their measures to alternative </w:t>
      </w:r>
      <w:r w:rsidR="0073004A">
        <w:rPr>
          <w:rFonts w:ascii="Times New Roman" w:hAnsi="Times New Roman" w:cs="Times New Roman"/>
          <w:color w:val="000000"/>
          <w:sz w:val="24"/>
          <w:szCs w:val="24"/>
        </w:rPr>
        <w:t>specifications</w:t>
      </w:r>
      <w:r w:rsidR="00D81ED4">
        <w:rPr>
          <w:rFonts w:ascii="Times New Roman" w:hAnsi="Times New Roman" w:cs="Times New Roman"/>
          <w:color w:val="000000"/>
          <w:sz w:val="24"/>
          <w:szCs w:val="24"/>
        </w:rPr>
        <w:t xml:space="preserve"> of the range used to define a competitive seat. In Table </w:t>
      </w:r>
      <w:r w:rsidR="006F4D24">
        <w:rPr>
          <w:rFonts w:ascii="Times New Roman" w:hAnsi="Times New Roman" w:cs="Times New Roman"/>
          <w:color w:val="000000"/>
          <w:sz w:val="24"/>
          <w:szCs w:val="24"/>
        </w:rPr>
        <w:t>5</w:t>
      </w:r>
      <w:r w:rsidR="00D81ED4">
        <w:rPr>
          <w:rFonts w:ascii="Times New Roman" w:hAnsi="Times New Roman" w:cs="Times New Roman"/>
          <w:color w:val="000000"/>
          <w:sz w:val="24"/>
          <w:szCs w:val="24"/>
        </w:rPr>
        <w:t>, for the four elections they consider and also for 2016, we show the comparisons bet</w:t>
      </w:r>
      <w:r w:rsidR="006F4D24">
        <w:rPr>
          <w:rFonts w:ascii="Times New Roman" w:hAnsi="Times New Roman" w:cs="Times New Roman"/>
          <w:color w:val="000000"/>
          <w:sz w:val="24"/>
          <w:szCs w:val="24"/>
        </w:rPr>
        <w:t>ween the values they derive for</w:t>
      </w:r>
      <w:r w:rsidRPr="001974F6">
        <w:rPr>
          <w:rFonts w:ascii="Times New Roman" w:hAnsi="Times New Roman" w:cs="Times New Roman"/>
          <w:color w:val="000000"/>
          <w:sz w:val="24"/>
          <w:szCs w:val="24"/>
        </w:rPr>
        <w:t> </w:t>
      </w:r>
      <w:r w:rsidR="00D81ED4">
        <w:rPr>
          <w:rFonts w:ascii="Times New Roman" w:hAnsi="Times New Roman" w:cs="Times New Roman"/>
          <w:color w:val="000000"/>
          <w:sz w:val="24"/>
          <w:szCs w:val="24"/>
        </w:rPr>
        <w:t xml:space="preserve">a </w:t>
      </w:r>
      <w:r w:rsidR="0073004A">
        <w:rPr>
          <w:rFonts w:ascii="Times New Roman" w:hAnsi="Times New Roman" w:cs="Times New Roman"/>
          <w:color w:val="000000"/>
          <w:sz w:val="24"/>
          <w:szCs w:val="24"/>
        </w:rPr>
        <w:t>plus</w:t>
      </w:r>
      <w:r w:rsidR="00D81ED4">
        <w:rPr>
          <w:rFonts w:ascii="Times New Roman" w:hAnsi="Times New Roman" w:cs="Times New Roman"/>
          <w:color w:val="000000"/>
          <w:sz w:val="24"/>
          <w:szCs w:val="24"/>
        </w:rPr>
        <w:t xml:space="preserve"> or minus three percentage points definition and the more conventional plus or minus five percentage points definition of a competitive state. </w:t>
      </w:r>
    </w:p>
    <w:p w14:paraId="52E4EE63" w14:textId="3E47992B" w:rsidR="008338F5" w:rsidRPr="00B27BB6" w:rsidRDefault="00E207D2" w:rsidP="005B1DB1">
      <w:pPr>
        <w:spacing w:line="360" w:lineRule="auto"/>
        <w:ind w:firstLine="720"/>
        <w:rPr>
          <w:rFonts w:ascii="Times New Roman" w:hAnsi="Times New Roman" w:cs="Times New Roman"/>
          <w:color w:val="000000"/>
          <w:sz w:val="24"/>
          <w:szCs w:val="24"/>
        </w:rPr>
      </w:pPr>
      <w:r w:rsidRPr="00B27BB6">
        <w:rPr>
          <w:rFonts w:ascii="Times New Roman" w:hAnsi="Times New Roman" w:cs="Times New Roman"/>
          <w:color w:val="000000"/>
          <w:sz w:val="24"/>
          <w:szCs w:val="24"/>
        </w:rPr>
        <w:t xml:space="preserve">Increasing the number of states defined as competitive does not give any </w:t>
      </w:r>
      <w:r w:rsidR="003D3EE3" w:rsidRPr="00B27BB6">
        <w:rPr>
          <w:rFonts w:ascii="Times New Roman" w:hAnsi="Times New Roman" w:cs="Times New Roman"/>
          <w:color w:val="000000"/>
          <w:sz w:val="24"/>
          <w:szCs w:val="24"/>
        </w:rPr>
        <w:t>expectation</w:t>
      </w:r>
      <w:r w:rsidRPr="00B27BB6">
        <w:rPr>
          <w:rFonts w:ascii="Times New Roman" w:hAnsi="Times New Roman" w:cs="Times New Roman"/>
          <w:color w:val="000000"/>
          <w:sz w:val="24"/>
          <w:szCs w:val="24"/>
        </w:rPr>
        <w:t xml:space="preserve"> </w:t>
      </w:r>
      <w:r w:rsidR="00B16FE8" w:rsidRPr="00B27BB6">
        <w:rPr>
          <w:rFonts w:ascii="Times New Roman" w:hAnsi="Times New Roman" w:cs="Times New Roman"/>
          <w:color w:val="000000"/>
          <w:sz w:val="24"/>
          <w:szCs w:val="24"/>
        </w:rPr>
        <w:t>of a monotonic change in the three variables</w:t>
      </w:r>
      <w:r w:rsidRPr="00B27BB6">
        <w:rPr>
          <w:rFonts w:ascii="Times New Roman" w:hAnsi="Times New Roman" w:cs="Times New Roman"/>
          <w:color w:val="000000"/>
          <w:sz w:val="24"/>
          <w:szCs w:val="24"/>
        </w:rPr>
        <w:t>.  It’s possible that the new states are more</w:t>
      </w:r>
      <w:r w:rsidR="00521606" w:rsidRPr="00B27BB6">
        <w:rPr>
          <w:rFonts w:ascii="Times New Roman" w:hAnsi="Times New Roman" w:cs="Times New Roman"/>
          <w:color w:val="000000"/>
          <w:sz w:val="24"/>
          <w:szCs w:val="24"/>
        </w:rPr>
        <w:t xml:space="preserve"> </w:t>
      </w:r>
      <w:r w:rsidR="008F1ECD" w:rsidRPr="00B27BB6">
        <w:rPr>
          <w:rFonts w:ascii="Times New Roman" w:hAnsi="Times New Roman" w:cs="Times New Roman"/>
          <w:color w:val="000000"/>
          <w:sz w:val="24"/>
          <w:szCs w:val="24"/>
        </w:rPr>
        <w:t>(less)</w:t>
      </w:r>
      <w:r w:rsidRPr="00B27BB6">
        <w:rPr>
          <w:rFonts w:ascii="Times New Roman" w:hAnsi="Times New Roman" w:cs="Times New Roman"/>
          <w:color w:val="000000"/>
          <w:sz w:val="24"/>
          <w:szCs w:val="24"/>
        </w:rPr>
        <w:t xml:space="preserve"> vulnerable or more</w:t>
      </w:r>
      <w:r w:rsidR="008F1ECD" w:rsidRPr="00B27BB6">
        <w:rPr>
          <w:rFonts w:ascii="Times New Roman" w:hAnsi="Times New Roman" w:cs="Times New Roman"/>
          <w:color w:val="000000"/>
          <w:sz w:val="24"/>
          <w:szCs w:val="24"/>
        </w:rPr>
        <w:t xml:space="preserve"> (less)</w:t>
      </w:r>
      <w:r w:rsidRPr="00B27BB6">
        <w:rPr>
          <w:rFonts w:ascii="Times New Roman" w:hAnsi="Times New Roman" w:cs="Times New Roman"/>
          <w:color w:val="000000"/>
          <w:sz w:val="24"/>
          <w:szCs w:val="24"/>
        </w:rPr>
        <w:t xml:space="preserve"> fragile than those previously included.  Likewise, while a candidate might do especially well in the most competitive states, the differing electoral values of states that are less competitive might change the ratio of coalitions they might be expected to win.</w:t>
      </w:r>
      <w:r w:rsidR="008834D5" w:rsidRPr="00B27BB6">
        <w:rPr>
          <w:rFonts w:ascii="Times New Roman" w:hAnsi="Times New Roman" w:cs="Times New Roman"/>
          <w:color w:val="000000"/>
          <w:sz w:val="24"/>
          <w:szCs w:val="24"/>
        </w:rPr>
        <w:t xml:space="preserve">  For instance, if a large state is just outside the competitive range under the narrow definition</w:t>
      </w:r>
      <w:r w:rsidR="00976E03" w:rsidRPr="00B27BB6">
        <w:rPr>
          <w:rFonts w:ascii="Times New Roman" w:hAnsi="Times New Roman" w:cs="Times New Roman"/>
          <w:color w:val="000000"/>
          <w:sz w:val="24"/>
          <w:szCs w:val="24"/>
        </w:rPr>
        <w:t>,</w:t>
      </w:r>
      <w:r w:rsidR="008834D5" w:rsidRPr="00B27BB6">
        <w:rPr>
          <w:rFonts w:ascii="Times New Roman" w:hAnsi="Times New Roman" w:cs="Times New Roman"/>
          <w:color w:val="000000"/>
          <w:sz w:val="24"/>
          <w:szCs w:val="24"/>
        </w:rPr>
        <w:t xml:space="preserve"> but enter the coalitions under the less restrictive definition, it could increase the number of coalitions wins</w:t>
      </w:r>
      <w:r w:rsidR="00976E03" w:rsidRPr="00B27BB6">
        <w:rPr>
          <w:rFonts w:ascii="Times New Roman" w:hAnsi="Times New Roman" w:cs="Times New Roman"/>
          <w:color w:val="000000"/>
          <w:sz w:val="24"/>
          <w:szCs w:val="24"/>
        </w:rPr>
        <w:t xml:space="preserve"> for the disfavored party, but not change anything for</w:t>
      </w:r>
      <w:r w:rsidR="008834D5" w:rsidRPr="00B27BB6">
        <w:rPr>
          <w:rFonts w:ascii="Times New Roman" w:hAnsi="Times New Roman" w:cs="Times New Roman"/>
          <w:color w:val="000000"/>
          <w:sz w:val="24"/>
          <w:szCs w:val="24"/>
        </w:rPr>
        <w:t xml:space="preserve"> the leading candidate.</w:t>
      </w:r>
      <w:r w:rsidRPr="00B27BB6">
        <w:rPr>
          <w:rFonts w:ascii="Times New Roman" w:hAnsi="Times New Roman" w:cs="Times New Roman"/>
          <w:color w:val="000000"/>
          <w:sz w:val="24"/>
          <w:szCs w:val="24"/>
        </w:rPr>
        <w:t xml:space="preserve"> </w:t>
      </w:r>
      <w:r w:rsidR="00092B97">
        <w:rPr>
          <w:rFonts w:ascii="Times New Roman" w:hAnsi="Times New Roman" w:cs="Times New Roman"/>
          <w:b/>
          <w:color w:val="000000" w:themeColor="text1"/>
          <w:sz w:val="24"/>
          <w:szCs w:val="24"/>
        </w:rPr>
        <w:t>I</w:t>
      </w:r>
      <w:r w:rsidR="00B27BB6">
        <w:rPr>
          <w:rFonts w:ascii="Times New Roman" w:hAnsi="Times New Roman" w:cs="Times New Roman"/>
          <w:b/>
          <w:color w:val="000000" w:themeColor="text1"/>
          <w:sz w:val="24"/>
          <w:szCs w:val="24"/>
        </w:rPr>
        <w:t>n both 2000 and 2016, years in which the popular vote and the Electoral College</w:t>
      </w:r>
      <w:r w:rsidR="00E92897">
        <w:rPr>
          <w:rFonts w:ascii="Times New Roman" w:hAnsi="Times New Roman" w:cs="Times New Roman"/>
          <w:b/>
          <w:color w:val="000000" w:themeColor="text1"/>
          <w:sz w:val="24"/>
          <w:szCs w:val="24"/>
        </w:rPr>
        <w:t xml:space="preserve"> diverge</w:t>
      </w:r>
      <w:r w:rsidR="00B27BB6">
        <w:rPr>
          <w:rFonts w:ascii="Times New Roman" w:hAnsi="Times New Roman" w:cs="Times New Roman"/>
          <w:b/>
          <w:color w:val="000000" w:themeColor="text1"/>
          <w:sz w:val="24"/>
          <w:szCs w:val="24"/>
        </w:rPr>
        <w:t xml:space="preserve">, the candidate with the higher </w:t>
      </w:r>
      <w:r w:rsidR="00B27BB6">
        <w:rPr>
          <w:rFonts w:ascii="Times New Roman" w:hAnsi="Times New Roman" w:cs="Times New Roman"/>
          <w:b/>
          <w:i/>
          <w:color w:val="000000" w:themeColor="text1"/>
          <w:sz w:val="24"/>
          <w:szCs w:val="24"/>
        </w:rPr>
        <w:t>Winningness</w:t>
      </w:r>
      <w:r w:rsidR="00B27BB6">
        <w:rPr>
          <w:rFonts w:ascii="Times New Roman" w:hAnsi="Times New Roman" w:cs="Times New Roman"/>
          <w:b/>
          <w:color w:val="000000" w:themeColor="text1"/>
          <w:sz w:val="24"/>
          <w:szCs w:val="24"/>
        </w:rPr>
        <w:t xml:space="preserve"> is no longer the winning candidate in the election</w:t>
      </w:r>
      <w:r w:rsidR="00092B97">
        <w:rPr>
          <w:rFonts w:ascii="Times New Roman" w:hAnsi="Times New Roman" w:cs="Times New Roman"/>
          <w:b/>
          <w:color w:val="000000" w:themeColor="text1"/>
          <w:sz w:val="24"/>
          <w:szCs w:val="24"/>
        </w:rPr>
        <w:t xml:space="preserve">, when we change the definition of competitive state. </w:t>
      </w:r>
      <w:r w:rsidR="00B27BB6">
        <w:rPr>
          <w:rFonts w:ascii="Times New Roman" w:hAnsi="Times New Roman" w:cs="Times New Roman"/>
          <w:b/>
          <w:color w:val="000000" w:themeColor="text1"/>
          <w:sz w:val="24"/>
          <w:szCs w:val="24"/>
        </w:rPr>
        <w:t xml:space="preserve">  </w:t>
      </w:r>
    </w:p>
    <w:p w14:paraId="2A9C0DAB" w14:textId="3FC52C11" w:rsidR="000203E5" w:rsidRDefault="00D81ED4" w:rsidP="000203E5">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&lt;&lt; </w:t>
      </w:r>
      <w:r w:rsidR="0073004A">
        <w:rPr>
          <w:rFonts w:ascii="Times New Roman" w:hAnsi="Times New Roman" w:cs="Times New Roman"/>
          <w:b/>
          <w:color w:val="000000"/>
          <w:sz w:val="24"/>
          <w:szCs w:val="24"/>
        </w:rPr>
        <w:t>Table 5</w:t>
      </w:r>
      <w:r>
        <w:rPr>
          <w:rFonts w:ascii="Times New Roman" w:hAnsi="Times New Roman" w:cs="Times New Roman"/>
          <w:b/>
          <w:color w:val="000000"/>
          <w:sz w:val="24"/>
          <w:szCs w:val="24"/>
        </w:rPr>
        <w:t xml:space="preserve"> about here</w:t>
      </w:r>
      <w:r w:rsidR="00B27BB6" w:rsidRPr="00B27BB6">
        <w:rPr>
          <w:rFonts w:ascii="Times New Roman" w:hAnsi="Times New Roman" w:cs="Times New Roman"/>
          <w:b/>
          <w:color w:val="FF0000"/>
          <w:sz w:val="24"/>
          <w:szCs w:val="24"/>
        </w:rPr>
        <w:t xml:space="preserve"> </w:t>
      </w:r>
      <w:r w:rsidR="00B27BB6" w:rsidRPr="004D22E1">
        <w:rPr>
          <w:rFonts w:ascii="Times New Roman" w:hAnsi="Times New Roman" w:cs="Times New Roman"/>
          <w:b/>
          <w:color w:val="FF0000"/>
          <w:sz w:val="24"/>
          <w:szCs w:val="24"/>
        </w:rPr>
        <w:t>JONATHAN TO PROVIDE</w:t>
      </w:r>
      <w:r w:rsidR="00B27BB6">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&gt;&gt;</w:t>
      </w:r>
    </w:p>
    <w:tbl>
      <w:tblPr>
        <w:tblStyle w:val="TableGrid"/>
        <w:tblW w:w="0" w:type="auto"/>
        <w:tblLook w:val="04A0" w:firstRow="1" w:lastRow="0" w:firstColumn="1" w:lastColumn="0" w:noHBand="0" w:noVBand="1"/>
      </w:tblPr>
      <w:tblGrid>
        <w:gridCol w:w="1223"/>
        <w:gridCol w:w="1141"/>
        <w:gridCol w:w="1249"/>
        <w:gridCol w:w="1157"/>
        <w:gridCol w:w="1270"/>
        <w:gridCol w:w="1169"/>
        <w:gridCol w:w="1084"/>
        <w:gridCol w:w="1057"/>
      </w:tblGrid>
      <w:tr w:rsidR="000203E5" w14:paraId="516C8F8A" w14:textId="77777777" w:rsidTr="000203E5">
        <w:tc>
          <w:tcPr>
            <w:tcW w:w="2336" w:type="dxa"/>
            <w:gridSpan w:val="2"/>
          </w:tcPr>
          <w:p w14:paraId="31F200EE" w14:textId="77777777" w:rsidR="0031036A" w:rsidRDefault="0031036A" w:rsidP="00521606">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Competitive States</w:t>
            </w:r>
          </w:p>
          <w:p w14:paraId="1B8D4930" w14:textId="2C1A856D" w:rsidR="0031036A" w:rsidRDefault="0031036A" w:rsidP="00521606">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(ECvotes)</w:t>
            </w:r>
          </w:p>
        </w:tc>
        <w:tc>
          <w:tcPr>
            <w:tcW w:w="2338" w:type="dxa"/>
            <w:gridSpan w:val="2"/>
          </w:tcPr>
          <w:p w14:paraId="06D76B93" w14:textId="77777777" w:rsidR="0031036A" w:rsidRDefault="0031036A" w:rsidP="00521606">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Winningness</w:t>
            </w:r>
          </w:p>
          <w:p w14:paraId="508A5FD9" w14:textId="11468D5E" w:rsidR="0031036A" w:rsidRDefault="0031036A" w:rsidP="00521606">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(Ratio)</w:t>
            </w:r>
          </w:p>
        </w:tc>
        <w:tc>
          <w:tcPr>
            <w:tcW w:w="2338" w:type="dxa"/>
            <w:gridSpan w:val="2"/>
          </w:tcPr>
          <w:p w14:paraId="5AAA1402" w14:textId="77777777" w:rsidR="0031036A" w:rsidRDefault="0031036A" w:rsidP="00521606">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Vulnerability</w:t>
            </w:r>
          </w:p>
          <w:p w14:paraId="7BCD9B9F" w14:textId="49CE67CB" w:rsidR="0031036A" w:rsidRDefault="0031036A" w:rsidP="00521606">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(Ratio)</w:t>
            </w:r>
          </w:p>
        </w:tc>
        <w:tc>
          <w:tcPr>
            <w:tcW w:w="2338" w:type="dxa"/>
            <w:gridSpan w:val="2"/>
          </w:tcPr>
          <w:p w14:paraId="0E70B323" w14:textId="77777777" w:rsidR="0031036A" w:rsidRDefault="0031036A" w:rsidP="00521606">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Fragility</w:t>
            </w:r>
          </w:p>
          <w:p w14:paraId="101359E6" w14:textId="1494F7C5" w:rsidR="0031036A" w:rsidRDefault="0031036A" w:rsidP="00521606">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(Ratio)</w:t>
            </w:r>
          </w:p>
        </w:tc>
      </w:tr>
      <w:tr w:rsidR="0031036A" w14:paraId="292FEEFF" w14:textId="77777777" w:rsidTr="000203E5">
        <w:tc>
          <w:tcPr>
            <w:tcW w:w="1168" w:type="dxa"/>
          </w:tcPr>
          <w:p w14:paraId="4CCB89CF" w14:textId="7E15FBC2" w:rsidR="00DD6C1F" w:rsidRDefault="0031036A" w:rsidP="00521606">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±3</w:t>
            </w:r>
          </w:p>
        </w:tc>
        <w:tc>
          <w:tcPr>
            <w:tcW w:w="1168" w:type="dxa"/>
          </w:tcPr>
          <w:p w14:paraId="37729A86" w14:textId="598E7203" w:rsidR="00DD6C1F" w:rsidRDefault="0031036A" w:rsidP="00521606">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±5</w:t>
            </w:r>
          </w:p>
        </w:tc>
        <w:tc>
          <w:tcPr>
            <w:tcW w:w="1169" w:type="dxa"/>
          </w:tcPr>
          <w:p w14:paraId="429ED5BB" w14:textId="3AA39FE6" w:rsidR="00DD6C1F" w:rsidRDefault="0031036A" w:rsidP="00521606">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±3</w:t>
            </w:r>
          </w:p>
        </w:tc>
        <w:tc>
          <w:tcPr>
            <w:tcW w:w="1169" w:type="dxa"/>
          </w:tcPr>
          <w:p w14:paraId="627A329C" w14:textId="6782FC2A" w:rsidR="00DD6C1F" w:rsidRDefault="0031036A" w:rsidP="00521606">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±5</w:t>
            </w:r>
          </w:p>
        </w:tc>
        <w:tc>
          <w:tcPr>
            <w:tcW w:w="1169" w:type="dxa"/>
          </w:tcPr>
          <w:p w14:paraId="04F4760C" w14:textId="323A1E6F" w:rsidR="00DD6C1F" w:rsidRDefault="0031036A" w:rsidP="00521606">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±3</w:t>
            </w:r>
          </w:p>
        </w:tc>
        <w:tc>
          <w:tcPr>
            <w:tcW w:w="1169" w:type="dxa"/>
          </w:tcPr>
          <w:p w14:paraId="31616900" w14:textId="2710B897" w:rsidR="00DD6C1F" w:rsidRDefault="0031036A" w:rsidP="00521606">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±5</w:t>
            </w:r>
          </w:p>
        </w:tc>
        <w:tc>
          <w:tcPr>
            <w:tcW w:w="1169" w:type="dxa"/>
          </w:tcPr>
          <w:p w14:paraId="0105F926" w14:textId="7AAE6708" w:rsidR="00DD6C1F" w:rsidRDefault="0031036A" w:rsidP="00521606">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±3</w:t>
            </w:r>
          </w:p>
        </w:tc>
        <w:tc>
          <w:tcPr>
            <w:tcW w:w="1169" w:type="dxa"/>
          </w:tcPr>
          <w:p w14:paraId="5D33D99B" w14:textId="478650D2" w:rsidR="00DD6C1F" w:rsidRDefault="0031036A" w:rsidP="00521606">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±5</w:t>
            </w:r>
          </w:p>
        </w:tc>
      </w:tr>
      <w:tr w:rsidR="0031036A" w14:paraId="1DD30F1F" w14:textId="77777777" w:rsidTr="000203E5">
        <w:tc>
          <w:tcPr>
            <w:tcW w:w="9350" w:type="dxa"/>
            <w:gridSpan w:val="8"/>
          </w:tcPr>
          <w:p w14:paraId="395F7332" w14:textId="6DB850DE" w:rsidR="0031036A" w:rsidRDefault="000203E5" w:rsidP="000203E5">
            <w:pPr>
              <w:spacing w:line="360" w:lineRule="auto"/>
              <w:rPr>
                <w:rFonts w:ascii="Times New Roman" w:hAnsi="Times New Roman" w:cs="Times New Roman"/>
                <w:b/>
                <w:color w:val="000000"/>
                <w:sz w:val="24"/>
                <w:szCs w:val="24"/>
              </w:rPr>
            </w:pPr>
            <w:r w:rsidRPr="000203E5">
              <w:rPr>
                <w:rFonts w:ascii="Times New Roman" w:hAnsi="Times New Roman" w:cs="Times New Roman"/>
                <w:b/>
                <w:color w:val="000000"/>
                <w:sz w:val="24"/>
                <w:szCs w:val="24"/>
              </w:rPr>
              <w:lastRenderedPageBreak/>
              <w:drawing>
                <wp:inline distT="0" distB="0" distL="0" distR="0" wp14:anchorId="53034963" wp14:editId="402334CE">
                  <wp:extent cx="5943600" cy="1132840"/>
                  <wp:effectExtent l="0" t="0" r="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32840"/>
                          </a:xfrm>
                          <a:prstGeom prst="rect">
                            <a:avLst/>
                          </a:prstGeom>
                        </pic:spPr>
                      </pic:pic>
                    </a:graphicData>
                  </a:graphic>
                </wp:inline>
              </w:drawing>
            </w:r>
          </w:p>
        </w:tc>
      </w:tr>
    </w:tbl>
    <w:p w14:paraId="742B62CC" w14:textId="30E87C1E" w:rsidR="00DD6C1F" w:rsidRDefault="007F6970" w:rsidP="00521606">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BG, THE LARGE FRAGILIT</w:t>
      </w:r>
      <w:r w:rsidR="00711A8C">
        <w:rPr>
          <w:rFonts w:ascii="Times New Roman" w:hAnsi="Times New Roman" w:cs="Times New Roman"/>
          <w:b/>
          <w:color w:val="000000"/>
          <w:sz w:val="24"/>
          <w:szCs w:val="24"/>
        </w:rPr>
        <w:t>Y</w:t>
      </w:r>
      <w:r>
        <w:rPr>
          <w:rFonts w:ascii="Times New Roman" w:hAnsi="Times New Roman" w:cs="Times New Roman"/>
          <w:b/>
          <w:color w:val="000000"/>
          <w:sz w:val="24"/>
          <w:szCs w:val="24"/>
        </w:rPr>
        <w:t xml:space="preserve"> AND VULNERABILITY IN 2008 ARE BECAUSE WINNINGNESS IS ACTUALLY SOMETHING LIKE .9999991 TO .000000001….</w:t>
      </w:r>
      <w:r w:rsidR="00711A8C">
        <w:rPr>
          <w:rFonts w:ascii="Times New Roman" w:hAnsi="Times New Roman" w:cs="Times New Roman"/>
          <w:b/>
          <w:color w:val="000000"/>
          <w:sz w:val="24"/>
          <w:szCs w:val="24"/>
        </w:rPr>
        <w:t xml:space="preserve"> see footnote 5</w:t>
      </w:r>
    </w:p>
    <w:p w14:paraId="4B7BD874" w14:textId="66DE5A33" w:rsidR="0072026D" w:rsidRDefault="0072026D" w:rsidP="00521606">
      <w:pPr>
        <w:spacing w:line="360" w:lineRule="auto"/>
        <w:jc w:val="center"/>
        <w:rPr>
          <w:rFonts w:ascii="Times New Roman" w:hAnsi="Times New Roman" w:cs="Times New Roman"/>
          <w:b/>
          <w:color w:val="000000"/>
          <w:sz w:val="24"/>
          <w:szCs w:val="24"/>
        </w:rPr>
      </w:pPr>
    </w:p>
    <w:p w14:paraId="21AE080E" w14:textId="1969A8D1" w:rsidR="005A1C3E" w:rsidRPr="007C1D82" w:rsidRDefault="00B27BB6" w:rsidP="007C1D82">
      <w:pPr>
        <w:spacing w:line="360" w:lineRule="auto"/>
        <w:ind w:firstLine="720"/>
        <w:rPr>
          <w:rFonts w:ascii="Times New Roman" w:hAnsi="Times New Roman" w:cs="Times New Roman"/>
          <w:b/>
          <w:color w:val="FF0000"/>
          <w:sz w:val="24"/>
          <w:szCs w:val="24"/>
        </w:rPr>
      </w:pPr>
      <w:r>
        <w:rPr>
          <w:rFonts w:ascii="Times New Roman" w:hAnsi="Times New Roman" w:cs="Times New Roman"/>
          <w:b/>
          <w:color w:val="000000"/>
          <w:sz w:val="24"/>
          <w:szCs w:val="24"/>
        </w:rPr>
        <w:t xml:space="preserve">From Table 5 we </w:t>
      </w:r>
      <w:r w:rsidR="0031036A">
        <w:rPr>
          <w:rFonts w:ascii="Times New Roman" w:hAnsi="Times New Roman" w:cs="Times New Roman"/>
          <w:b/>
          <w:color w:val="000000"/>
          <w:sz w:val="24"/>
          <w:szCs w:val="24"/>
        </w:rPr>
        <w:t xml:space="preserve">see </w:t>
      </w:r>
      <w:r w:rsidR="000203E5">
        <w:rPr>
          <w:rFonts w:ascii="Times New Roman" w:hAnsi="Times New Roman" w:cs="Times New Roman"/>
          <w:b/>
          <w:color w:val="000000"/>
          <w:sz w:val="24"/>
          <w:szCs w:val="24"/>
        </w:rPr>
        <w:t xml:space="preserve">that in some case the changes are very slim, even </w:t>
      </w:r>
      <w:r w:rsidR="007F6970">
        <w:rPr>
          <w:rFonts w:ascii="Times New Roman" w:hAnsi="Times New Roman" w:cs="Times New Roman"/>
          <w:b/>
          <w:color w:val="000000"/>
          <w:sz w:val="24"/>
          <w:szCs w:val="24"/>
        </w:rPr>
        <w:t>considering</w:t>
      </w:r>
      <w:r w:rsidR="000203E5">
        <w:rPr>
          <w:rFonts w:ascii="Times New Roman" w:hAnsi="Times New Roman" w:cs="Times New Roman"/>
          <w:b/>
          <w:color w:val="000000"/>
          <w:sz w:val="24"/>
          <w:szCs w:val="24"/>
        </w:rPr>
        <w:t xml:space="preserve"> increasing number of competitive states, while in other cases the differences are drastic.  Take 2016, for instance; the number of competitive states increases by just three, but the Republican candidate goes from a slight favorite to a big underdog, as judged by </w:t>
      </w:r>
      <w:r w:rsidR="000203E5">
        <w:rPr>
          <w:rFonts w:ascii="Times New Roman" w:hAnsi="Times New Roman" w:cs="Times New Roman"/>
          <w:b/>
          <w:i/>
          <w:color w:val="000000"/>
          <w:sz w:val="24"/>
          <w:szCs w:val="24"/>
        </w:rPr>
        <w:t>Winningness</w:t>
      </w:r>
      <w:r w:rsidR="000203E5">
        <w:rPr>
          <w:rFonts w:ascii="Times New Roman" w:hAnsi="Times New Roman" w:cs="Times New Roman"/>
          <w:b/>
          <w:color w:val="000000"/>
          <w:sz w:val="24"/>
          <w:szCs w:val="24"/>
        </w:rPr>
        <w:t xml:space="preserve">.  </w:t>
      </w:r>
      <w:r w:rsidR="00EA5587">
        <w:rPr>
          <w:rFonts w:ascii="Times New Roman" w:hAnsi="Times New Roman" w:cs="Times New Roman"/>
          <w:b/>
          <w:color w:val="000000"/>
          <w:sz w:val="24"/>
          <w:szCs w:val="24"/>
        </w:rPr>
        <w:t xml:space="preserve">In the states that finished with the winning candidate garnering less than 53% of the vote, Trump would have, if flipping a fair coin, won 3% more </w:t>
      </w:r>
      <w:r w:rsidR="007F6970">
        <w:rPr>
          <w:rFonts w:ascii="Times New Roman" w:hAnsi="Times New Roman" w:cs="Times New Roman"/>
          <w:b/>
          <w:color w:val="000000"/>
          <w:sz w:val="24"/>
          <w:szCs w:val="24"/>
        </w:rPr>
        <w:t>of the coalitions</w:t>
      </w:r>
      <w:r w:rsidR="00EA5587">
        <w:rPr>
          <w:rFonts w:ascii="Times New Roman" w:hAnsi="Times New Roman" w:cs="Times New Roman"/>
          <w:b/>
          <w:color w:val="000000"/>
          <w:sz w:val="24"/>
          <w:szCs w:val="24"/>
        </w:rPr>
        <w:t xml:space="preserve"> than Clinton.  In those states that the winner gained less than 55% of the vote, Clinton would have</w:t>
      </w:r>
      <w:r w:rsidR="007F6970">
        <w:rPr>
          <w:rFonts w:ascii="Times New Roman" w:hAnsi="Times New Roman" w:cs="Times New Roman"/>
          <w:b/>
          <w:color w:val="000000"/>
          <w:sz w:val="24"/>
          <w:szCs w:val="24"/>
        </w:rPr>
        <w:t xml:space="preserve"> instead</w:t>
      </w:r>
      <w:r w:rsidR="00EA5587">
        <w:rPr>
          <w:rFonts w:ascii="Times New Roman" w:hAnsi="Times New Roman" w:cs="Times New Roman"/>
          <w:b/>
          <w:color w:val="000000"/>
          <w:sz w:val="24"/>
          <w:szCs w:val="24"/>
        </w:rPr>
        <w:t xml:space="preserve"> won</w:t>
      </w:r>
      <w:r w:rsidR="00CB24FE">
        <w:rPr>
          <w:rFonts w:ascii="Times New Roman" w:hAnsi="Times New Roman" w:cs="Times New Roman"/>
          <w:b/>
          <w:color w:val="000000"/>
          <w:sz w:val="24"/>
          <w:szCs w:val="24"/>
        </w:rPr>
        <w:t xml:space="preserve"> 3.3 times more of the coal</w:t>
      </w:r>
      <w:r w:rsidR="007F6970">
        <w:rPr>
          <w:rFonts w:ascii="Times New Roman" w:hAnsi="Times New Roman" w:cs="Times New Roman"/>
          <w:b/>
          <w:color w:val="000000"/>
          <w:sz w:val="24"/>
          <w:szCs w:val="24"/>
        </w:rPr>
        <w:t>i</w:t>
      </w:r>
      <w:r w:rsidR="00CB24FE">
        <w:rPr>
          <w:rFonts w:ascii="Times New Roman" w:hAnsi="Times New Roman" w:cs="Times New Roman"/>
          <w:b/>
          <w:color w:val="000000"/>
          <w:sz w:val="24"/>
          <w:szCs w:val="24"/>
        </w:rPr>
        <w:t>tions!</w:t>
      </w:r>
      <w:r w:rsidR="007F6970">
        <w:rPr>
          <w:rFonts w:ascii="Times New Roman" w:hAnsi="Times New Roman" w:cs="Times New Roman"/>
          <w:b/>
          <w:color w:val="000000"/>
          <w:sz w:val="24"/>
          <w:szCs w:val="24"/>
        </w:rPr>
        <w:t xml:space="preserve"> The same is true of 2000, when Bush had a slight advantage in states with the lesser margin of victory, had many less outlets to victory in the less restrictive plus or minus five percent.</w:t>
      </w:r>
      <w:r w:rsidR="008768F8">
        <w:rPr>
          <w:rFonts w:ascii="Times New Roman" w:hAnsi="Times New Roman" w:cs="Times New Roman"/>
          <w:b/>
          <w:color w:val="000000"/>
          <w:sz w:val="24"/>
          <w:szCs w:val="24"/>
        </w:rPr>
        <w:t xml:space="preserve"> 2004 and 2012 offer competing narratives; although the amount of states drastically increases, only incremental deviations occur among the variables.  The Republican candidates in each of these elections gain a slightly higher percentage of winning coalitions, while in both cases decreasing their </w:t>
      </w:r>
      <w:r w:rsidR="008768F8" w:rsidRPr="008768F8">
        <w:rPr>
          <w:rFonts w:ascii="Times New Roman" w:hAnsi="Times New Roman" w:cs="Times New Roman"/>
          <w:b/>
          <w:i/>
          <w:color w:val="000000"/>
          <w:sz w:val="24"/>
          <w:szCs w:val="24"/>
        </w:rPr>
        <w:t>vulnerability</w:t>
      </w:r>
      <w:r w:rsidR="008768F8">
        <w:rPr>
          <w:rFonts w:ascii="Times New Roman" w:hAnsi="Times New Roman" w:cs="Times New Roman"/>
          <w:b/>
          <w:color w:val="000000"/>
          <w:sz w:val="24"/>
          <w:szCs w:val="24"/>
        </w:rPr>
        <w:t xml:space="preserve"> and </w:t>
      </w:r>
      <w:r w:rsidR="008768F8" w:rsidRPr="008768F8">
        <w:rPr>
          <w:rFonts w:ascii="Times New Roman" w:hAnsi="Times New Roman" w:cs="Times New Roman"/>
          <w:b/>
          <w:i/>
          <w:color w:val="000000"/>
          <w:sz w:val="24"/>
          <w:szCs w:val="24"/>
        </w:rPr>
        <w:t>fragility</w:t>
      </w:r>
      <w:r w:rsidR="008768F8">
        <w:rPr>
          <w:rFonts w:ascii="Times New Roman" w:hAnsi="Times New Roman" w:cs="Times New Roman"/>
          <w:b/>
          <w:color w:val="000000"/>
          <w:sz w:val="24"/>
          <w:szCs w:val="24"/>
        </w:rPr>
        <w:t xml:space="preserve"> among those coalitions.</w:t>
      </w:r>
      <w:r w:rsidR="007029FD">
        <w:rPr>
          <w:rFonts w:ascii="Times New Roman" w:hAnsi="Times New Roman" w:cs="Times New Roman"/>
          <w:b/>
          <w:color w:val="000000"/>
          <w:sz w:val="24"/>
          <w:szCs w:val="24"/>
        </w:rPr>
        <w:t xml:space="preserve">  In 2008, Obama remains far enough ahead in non-competitive states that the election is still not within a competitive range for McCain.</w:t>
      </w:r>
      <w:r w:rsidR="007029FD">
        <w:rPr>
          <w:rStyle w:val="FootnoteReference"/>
          <w:rFonts w:ascii="Times New Roman" w:hAnsi="Times New Roman" w:cs="Times New Roman"/>
          <w:b/>
          <w:color w:val="000000"/>
          <w:sz w:val="24"/>
          <w:szCs w:val="24"/>
        </w:rPr>
        <w:footnoteReference w:id="5"/>
      </w:r>
    </w:p>
    <w:p w14:paraId="2E5BA439" w14:textId="77777777" w:rsidR="00B27BB6" w:rsidRDefault="00B27BB6" w:rsidP="005B1DB1">
      <w:pPr>
        <w:spacing w:line="360" w:lineRule="auto"/>
        <w:rPr>
          <w:rFonts w:ascii="Times New Roman" w:hAnsi="Times New Roman" w:cs="Times New Roman"/>
          <w:i/>
          <w:sz w:val="20"/>
          <w:szCs w:val="20"/>
        </w:rPr>
      </w:pPr>
    </w:p>
    <w:p w14:paraId="0CB7EA2A" w14:textId="77777777" w:rsidR="00B27BB6" w:rsidRDefault="00B27BB6" w:rsidP="005B1DB1">
      <w:pPr>
        <w:spacing w:line="360" w:lineRule="auto"/>
        <w:rPr>
          <w:rFonts w:ascii="Times New Roman" w:hAnsi="Times New Roman" w:cs="Times New Roman"/>
          <w:i/>
          <w:sz w:val="20"/>
          <w:szCs w:val="20"/>
        </w:rPr>
      </w:pPr>
    </w:p>
    <w:p w14:paraId="47E8E72C" w14:textId="19EDBBDC" w:rsidR="003C020F" w:rsidRPr="007029FD" w:rsidRDefault="008338F5" w:rsidP="005B1DB1">
      <w:pPr>
        <w:spacing w:line="360" w:lineRule="auto"/>
        <w:rPr>
          <w:rFonts w:ascii="Times New Roman" w:hAnsi="Times New Roman" w:cs="Times New Roman"/>
          <w:b/>
          <w:sz w:val="20"/>
          <w:szCs w:val="20"/>
        </w:rPr>
      </w:pPr>
      <w:r w:rsidRPr="007029FD">
        <w:rPr>
          <w:rFonts w:ascii="Times New Roman" w:hAnsi="Times New Roman" w:cs="Times New Roman"/>
          <w:b/>
          <w:szCs w:val="20"/>
        </w:rPr>
        <w:lastRenderedPageBreak/>
        <w:t xml:space="preserve">Accuracy of ex post classification of states as non-competitive  </w:t>
      </w:r>
      <w:r w:rsidR="003C020F" w:rsidRPr="007029FD">
        <w:rPr>
          <w:rFonts w:ascii="Times New Roman" w:hAnsi="Times New Roman" w:cs="Times New Roman"/>
          <w:b/>
          <w:color w:val="000000" w:themeColor="text1"/>
          <w:sz w:val="24"/>
          <w:szCs w:val="24"/>
        </w:rPr>
        <w:tab/>
      </w:r>
      <w:r w:rsidR="004C5AA6" w:rsidRPr="007029FD">
        <w:rPr>
          <w:rFonts w:ascii="Times New Roman" w:hAnsi="Times New Roman" w:cs="Times New Roman"/>
          <w:b/>
          <w:color w:val="000000" w:themeColor="text1"/>
          <w:sz w:val="24"/>
          <w:szCs w:val="24"/>
        </w:rPr>
        <w:t xml:space="preserve"> </w:t>
      </w:r>
    </w:p>
    <w:p w14:paraId="01C82D3F" w14:textId="77777777" w:rsidR="004759E7" w:rsidRPr="004759E7" w:rsidRDefault="00B27BB6" w:rsidP="005B1DB1">
      <w:pPr>
        <w:spacing w:line="360" w:lineRule="auto"/>
        <w:rPr>
          <w:rFonts w:ascii="Times New Roman" w:hAnsi="Times New Roman" w:cs="Times New Roman"/>
          <w:color w:val="000000" w:themeColor="text1"/>
          <w:sz w:val="24"/>
          <w:szCs w:val="24"/>
        </w:rPr>
      </w:pPr>
      <w:r w:rsidRPr="004759E7">
        <w:rPr>
          <w:rFonts w:ascii="Times New Roman" w:hAnsi="Times New Roman" w:cs="Times New Roman"/>
          <w:color w:val="000000" w:themeColor="text1"/>
          <w:sz w:val="24"/>
          <w:szCs w:val="24"/>
        </w:rPr>
        <w:tab/>
        <w:t xml:space="preserve">Changing the states that are considered competitive </w:t>
      </w:r>
      <w:r w:rsidR="009B74B3" w:rsidRPr="004759E7">
        <w:rPr>
          <w:rFonts w:ascii="Times New Roman" w:hAnsi="Times New Roman" w:cs="Times New Roman"/>
          <w:color w:val="000000" w:themeColor="text1"/>
          <w:sz w:val="24"/>
          <w:szCs w:val="24"/>
        </w:rPr>
        <w:t xml:space="preserve">changes which states are not </w:t>
      </w:r>
      <w:r w:rsidRPr="004759E7">
        <w:rPr>
          <w:rFonts w:ascii="Times New Roman" w:hAnsi="Times New Roman" w:cs="Times New Roman"/>
          <w:color w:val="000000" w:themeColor="text1"/>
          <w:sz w:val="24"/>
          <w:szCs w:val="24"/>
        </w:rPr>
        <w:t xml:space="preserve">considered </w:t>
      </w:r>
      <w:r w:rsidR="009B74B3" w:rsidRPr="004759E7">
        <w:rPr>
          <w:rFonts w:ascii="Times New Roman" w:hAnsi="Times New Roman" w:cs="Times New Roman"/>
          <w:color w:val="000000" w:themeColor="text1"/>
          <w:sz w:val="24"/>
          <w:szCs w:val="24"/>
        </w:rPr>
        <w:t xml:space="preserve">competitive, and therefore changes the number of seats from the competitive states a party needs to win the election.  </w:t>
      </w:r>
      <w:r w:rsidR="00C979E4" w:rsidRPr="004759E7">
        <w:rPr>
          <w:rFonts w:ascii="Times New Roman" w:hAnsi="Times New Roman" w:cs="Times New Roman"/>
          <w:color w:val="000000" w:themeColor="text1"/>
          <w:sz w:val="24"/>
          <w:szCs w:val="24"/>
        </w:rPr>
        <w:t>In the parlance of Banzha</w:t>
      </w:r>
      <w:r w:rsidR="007B46DD" w:rsidRPr="004759E7">
        <w:rPr>
          <w:rFonts w:ascii="Times New Roman" w:hAnsi="Times New Roman" w:cs="Times New Roman"/>
          <w:color w:val="000000" w:themeColor="text1"/>
          <w:sz w:val="24"/>
          <w:szCs w:val="24"/>
        </w:rPr>
        <w:t>f</w:t>
      </w:r>
      <w:r w:rsidR="00C979E4" w:rsidRPr="004759E7">
        <w:rPr>
          <w:rFonts w:ascii="Times New Roman" w:hAnsi="Times New Roman" w:cs="Times New Roman"/>
          <w:color w:val="000000" w:themeColor="text1"/>
          <w:sz w:val="24"/>
          <w:szCs w:val="24"/>
        </w:rPr>
        <w:t xml:space="preserve"> (1968)</w:t>
      </w:r>
      <w:r w:rsidR="007B46DD" w:rsidRPr="004759E7">
        <w:rPr>
          <w:rFonts w:ascii="Times New Roman" w:hAnsi="Times New Roman" w:cs="Times New Roman"/>
          <w:color w:val="000000" w:themeColor="text1"/>
          <w:sz w:val="24"/>
          <w:szCs w:val="24"/>
        </w:rPr>
        <w:t xml:space="preserve">, </w:t>
      </w:r>
      <w:r w:rsidR="00784E92" w:rsidRPr="004759E7">
        <w:rPr>
          <w:rFonts w:ascii="Times New Roman" w:hAnsi="Times New Roman" w:cs="Times New Roman"/>
          <w:color w:val="000000" w:themeColor="text1"/>
          <w:sz w:val="24"/>
          <w:szCs w:val="24"/>
        </w:rPr>
        <w:t xml:space="preserve">we might say it changes the </w:t>
      </w:r>
      <w:r w:rsidR="00784E92" w:rsidRPr="004759E7">
        <w:rPr>
          <w:rFonts w:ascii="Times New Roman" w:hAnsi="Times New Roman" w:cs="Times New Roman"/>
          <w:i/>
          <w:color w:val="000000" w:themeColor="text1"/>
          <w:sz w:val="24"/>
          <w:szCs w:val="24"/>
        </w:rPr>
        <w:t>quota</w:t>
      </w:r>
      <w:r w:rsidR="00784E92" w:rsidRPr="004759E7">
        <w:rPr>
          <w:rFonts w:ascii="Times New Roman" w:hAnsi="Times New Roman" w:cs="Times New Roman"/>
          <w:color w:val="000000" w:themeColor="text1"/>
          <w:sz w:val="24"/>
          <w:szCs w:val="24"/>
        </w:rPr>
        <w:t>, or the number of EC seats a candidate needs to win.</w:t>
      </w:r>
      <w:r w:rsidR="00C979E4" w:rsidRPr="004759E7">
        <w:rPr>
          <w:rFonts w:ascii="Times New Roman" w:hAnsi="Times New Roman" w:cs="Times New Roman"/>
          <w:color w:val="000000" w:themeColor="text1"/>
          <w:sz w:val="24"/>
          <w:szCs w:val="24"/>
        </w:rPr>
        <w:t xml:space="preserve">  </w:t>
      </w:r>
    </w:p>
    <w:p w14:paraId="55C300DC" w14:textId="5C7812C3" w:rsidR="009B74B3" w:rsidRPr="004759E7" w:rsidRDefault="00426907" w:rsidP="004759E7">
      <w:pPr>
        <w:spacing w:line="360" w:lineRule="auto"/>
        <w:ind w:firstLine="720"/>
        <w:rPr>
          <w:rFonts w:ascii="Times New Roman" w:hAnsi="Times New Roman" w:cs="Times New Roman"/>
          <w:color w:val="000000" w:themeColor="text1"/>
          <w:sz w:val="24"/>
          <w:szCs w:val="24"/>
        </w:rPr>
      </w:pPr>
      <w:r w:rsidRPr="004759E7">
        <w:rPr>
          <w:rFonts w:ascii="Times New Roman" w:hAnsi="Times New Roman" w:cs="Times New Roman"/>
          <w:color w:val="000000" w:themeColor="text1"/>
          <w:sz w:val="24"/>
          <w:szCs w:val="24"/>
        </w:rPr>
        <w:t>Whereas Obama had enough EC seats in the non-competitive states in 2008 using the plus or minus 3% definition,</w:t>
      </w:r>
      <w:r w:rsidR="004759E7" w:rsidRPr="004759E7">
        <w:rPr>
          <w:rStyle w:val="FootnoteReference"/>
          <w:rFonts w:ascii="Times New Roman" w:hAnsi="Times New Roman" w:cs="Times New Roman"/>
          <w:color w:val="000000" w:themeColor="text1"/>
          <w:sz w:val="24"/>
          <w:szCs w:val="24"/>
        </w:rPr>
        <w:footnoteReference w:id="6"/>
      </w:r>
      <w:r w:rsidRPr="004759E7">
        <w:rPr>
          <w:rFonts w:ascii="Times New Roman" w:hAnsi="Times New Roman" w:cs="Times New Roman"/>
          <w:color w:val="000000" w:themeColor="text1"/>
          <w:sz w:val="24"/>
          <w:szCs w:val="24"/>
        </w:rPr>
        <w:t xml:space="preserve"> he was </w:t>
      </w:r>
      <w:r w:rsidR="00B27BB6" w:rsidRPr="004759E7">
        <w:rPr>
          <w:rFonts w:ascii="Times New Roman" w:hAnsi="Times New Roman" w:cs="Times New Roman"/>
          <w:color w:val="000000" w:themeColor="text1"/>
          <w:sz w:val="24"/>
          <w:szCs w:val="24"/>
        </w:rPr>
        <w:t>twelve seats</w:t>
      </w:r>
      <w:r w:rsidRPr="004759E7">
        <w:rPr>
          <w:rFonts w:ascii="Times New Roman" w:hAnsi="Times New Roman" w:cs="Times New Roman"/>
          <w:color w:val="000000" w:themeColor="text1"/>
          <w:sz w:val="24"/>
          <w:szCs w:val="24"/>
        </w:rPr>
        <w:t xml:space="preserve"> shy </w:t>
      </w:r>
      <w:r w:rsidR="00B27BB6" w:rsidRPr="004759E7">
        <w:rPr>
          <w:rFonts w:ascii="Times New Roman" w:hAnsi="Times New Roman" w:cs="Times New Roman"/>
          <w:color w:val="000000" w:themeColor="text1"/>
          <w:sz w:val="24"/>
          <w:szCs w:val="24"/>
        </w:rPr>
        <w:t xml:space="preserve">of victory </w:t>
      </w:r>
      <w:r w:rsidRPr="004759E7">
        <w:rPr>
          <w:rFonts w:ascii="Times New Roman" w:hAnsi="Times New Roman" w:cs="Times New Roman"/>
          <w:color w:val="000000" w:themeColor="text1"/>
          <w:sz w:val="24"/>
          <w:szCs w:val="24"/>
        </w:rPr>
        <w:t>using the less restrictive plus or minus 5%</w:t>
      </w:r>
      <w:r w:rsidR="00B27BB6" w:rsidRPr="004759E7">
        <w:rPr>
          <w:rFonts w:ascii="Times New Roman" w:hAnsi="Times New Roman" w:cs="Times New Roman"/>
          <w:color w:val="000000" w:themeColor="text1"/>
          <w:sz w:val="24"/>
          <w:szCs w:val="24"/>
        </w:rPr>
        <w:t xml:space="preserve"> definition</w:t>
      </w:r>
      <w:r w:rsidRPr="004759E7">
        <w:rPr>
          <w:rFonts w:ascii="Times New Roman" w:hAnsi="Times New Roman" w:cs="Times New Roman"/>
          <w:color w:val="000000" w:themeColor="text1"/>
          <w:sz w:val="24"/>
          <w:szCs w:val="24"/>
        </w:rPr>
        <w:t>.</w:t>
      </w:r>
      <w:r w:rsidR="003F5551" w:rsidRPr="004759E7">
        <w:rPr>
          <w:rFonts w:ascii="Times New Roman" w:hAnsi="Times New Roman" w:cs="Times New Roman"/>
          <w:color w:val="000000" w:themeColor="text1"/>
          <w:sz w:val="24"/>
          <w:szCs w:val="24"/>
        </w:rPr>
        <w:t xml:space="preserve"> </w:t>
      </w:r>
      <w:r w:rsidR="004759E7" w:rsidRPr="004759E7">
        <w:rPr>
          <w:rFonts w:ascii="Times New Roman" w:hAnsi="Times New Roman" w:cs="Times New Roman"/>
          <w:color w:val="000000" w:themeColor="text1"/>
          <w:sz w:val="24"/>
          <w:szCs w:val="24"/>
        </w:rPr>
        <w:t>While Obama remained the favorite even when we expand the definition of competitive states, u</w:t>
      </w:r>
      <w:r w:rsidR="00001025" w:rsidRPr="004759E7">
        <w:rPr>
          <w:rFonts w:ascii="Times New Roman" w:hAnsi="Times New Roman" w:cs="Times New Roman"/>
          <w:color w:val="000000" w:themeColor="text1"/>
          <w:sz w:val="24"/>
          <w:szCs w:val="24"/>
        </w:rPr>
        <w:t xml:space="preserve">nder the former definition, Obama’s </w:t>
      </w:r>
      <w:r w:rsidR="00001025" w:rsidRPr="004759E7">
        <w:rPr>
          <w:rFonts w:ascii="Times New Roman" w:hAnsi="Times New Roman" w:cs="Times New Roman"/>
          <w:i/>
          <w:color w:val="000000" w:themeColor="text1"/>
          <w:sz w:val="24"/>
          <w:szCs w:val="24"/>
        </w:rPr>
        <w:t>quota</w:t>
      </w:r>
      <w:r w:rsidR="00001025" w:rsidRPr="004759E7">
        <w:rPr>
          <w:rFonts w:ascii="Times New Roman" w:hAnsi="Times New Roman" w:cs="Times New Roman"/>
          <w:color w:val="000000" w:themeColor="text1"/>
          <w:sz w:val="24"/>
          <w:szCs w:val="24"/>
        </w:rPr>
        <w:t xml:space="preserve"> is effectively zero</w:t>
      </w:r>
      <w:r w:rsidR="00B27BB6" w:rsidRPr="004759E7">
        <w:rPr>
          <w:rFonts w:ascii="Times New Roman" w:hAnsi="Times New Roman" w:cs="Times New Roman"/>
          <w:color w:val="000000" w:themeColor="text1"/>
          <w:sz w:val="24"/>
          <w:szCs w:val="24"/>
        </w:rPr>
        <w:t xml:space="preserve"> in the competitive states</w:t>
      </w:r>
      <w:r w:rsidR="00001025" w:rsidRPr="004759E7">
        <w:rPr>
          <w:rFonts w:ascii="Times New Roman" w:hAnsi="Times New Roman" w:cs="Times New Roman"/>
          <w:color w:val="000000" w:themeColor="text1"/>
          <w:sz w:val="24"/>
          <w:szCs w:val="24"/>
        </w:rPr>
        <w:t xml:space="preserve">, while under the latter definition it becomes </w:t>
      </w:r>
      <w:r w:rsidR="004759E7" w:rsidRPr="004759E7">
        <w:rPr>
          <w:rFonts w:ascii="Times New Roman" w:hAnsi="Times New Roman" w:cs="Times New Roman"/>
          <w:color w:val="000000" w:themeColor="text1"/>
          <w:sz w:val="24"/>
          <w:szCs w:val="24"/>
        </w:rPr>
        <w:t>twelve</w:t>
      </w:r>
      <w:r w:rsidR="00001025" w:rsidRPr="004759E7">
        <w:rPr>
          <w:rFonts w:ascii="Times New Roman" w:hAnsi="Times New Roman" w:cs="Times New Roman"/>
          <w:color w:val="000000" w:themeColor="text1"/>
          <w:sz w:val="24"/>
          <w:szCs w:val="24"/>
        </w:rPr>
        <w:t>.</w:t>
      </w:r>
      <w:r w:rsidR="004759E7" w:rsidRPr="004759E7">
        <w:rPr>
          <w:rStyle w:val="FootnoteReference"/>
          <w:rFonts w:ascii="Times New Roman" w:hAnsi="Times New Roman" w:cs="Times New Roman"/>
          <w:color w:val="000000" w:themeColor="text1"/>
          <w:sz w:val="24"/>
          <w:szCs w:val="24"/>
        </w:rPr>
        <w:footnoteReference w:id="7"/>
      </w:r>
      <w:r w:rsidR="007D1E54" w:rsidRPr="004759E7">
        <w:rPr>
          <w:rFonts w:ascii="Times New Roman" w:hAnsi="Times New Roman" w:cs="Times New Roman"/>
          <w:color w:val="000000" w:themeColor="text1"/>
          <w:sz w:val="24"/>
          <w:szCs w:val="24"/>
        </w:rPr>
        <w:t xml:space="preserve">  </w:t>
      </w:r>
    </w:p>
    <w:p w14:paraId="71002D39" w14:textId="3B05E4CE" w:rsidR="008338F5" w:rsidRPr="00FA0C8F" w:rsidRDefault="00853874" w:rsidP="005B1DB1">
      <w:pPr>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sidRPr="00B160DB">
        <w:rPr>
          <w:rFonts w:ascii="Times New Roman" w:hAnsi="Times New Roman" w:cs="Times New Roman"/>
          <w:color w:val="000000" w:themeColor="text1"/>
          <w:sz w:val="24"/>
          <w:szCs w:val="24"/>
        </w:rPr>
        <w:t xml:space="preserve">The 2016 election </w:t>
      </w:r>
      <w:r w:rsidR="004759E7" w:rsidRPr="00B160DB">
        <w:rPr>
          <w:rFonts w:ascii="Times New Roman" w:hAnsi="Times New Roman" w:cs="Times New Roman"/>
          <w:color w:val="000000" w:themeColor="text1"/>
          <w:sz w:val="24"/>
          <w:szCs w:val="24"/>
        </w:rPr>
        <w:t>works in the opposite direction from</w:t>
      </w:r>
      <w:r w:rsidRPr="00B160DB">
        <w:rPr>
          <w:rFonts w:ascii="Times New Roman" w:hAnsi="Times New Roman" w:cs="Times New Roman"/>
          <w:color w:val="000000" w:themeColor="text1"/>
          <w:sz w:val="24"/>
          <w:szCs w:val="24"/>
        </w:rPr>
        <w:t xml:space="preserve"> 2008. </w:t>
      </w:r>
      <w:r w:rsidR="004759E7" w:rsidRPr="00B160DB">
        <w:rPr>
          <w:rFonts w:ascii="Times New Roman" w:hAnsi="Times New Roman" w:cs="Times New Roman"/>
          <w:color w:val="000000" w:themeColor="text1"/>
          <w:sz w:val="24"/>
          <w:szCs w:val="24"/>
        </w:rPr>
        <w:t xml:space="preserve">When we switch from a plus or minus 3 percentage point </w:t>
      </w:r>
      <w:r w:rsidR="00E92DB5" w:rsidRPr="00B160DB">
        <w:rPr>
          <w:rFonts w:ascii="Times New Roman" w:hAnsi="Times New Roman" w:cs="Times New Roman"/>
          <w:color w:val="000000" w:themeColor="text1"/>
          <w:sz w:val="24"/>
          <w:szCs w:val="24"/>
        </w:rPr>
        <w:t xml:space="preserve">definition of competitive to a </w:t>
      </w:r>
      <w:r w:rsidR="004759E7" w:rsidRPr="00B160DB">
        <w:rPr>
          <w:rFonts w:ascii="Times New Roman" w:hAnsi="Times New Roman" w:cs="Times New Roman"/>
          <w:color w:val="000000" w:themeColor="text1"/>
          <w:sz w:val="24"/>
          <w:szCs w:val="24"/>
        </w:rPr>
        <w:t>plus or minus 5 percentage point definition of competitive, a 2016 election previously characterized as close now is seen as less close.</w:t>
      </w:r>
      <w:r w:rsidR="004759E7">
        <w:rPr>
          <w:rFonts w:ascii="Times New Roman" w:hAnsi="Times New Roman" w:cs="Times New Roman"/>
          <w:b/>
          <w:color w:val="000000" w:themeColor="text1"/>
          <w:sz w:val="24"/>
          <w:szCs w:val="24"/>
        </w:rPr>
        <w:t xml:space="preserve"> </w:t>
      </w:r>
      <w:r w:rsidRPr="004759E7">
        <w:rPr>
          <w:rFonts w:ascii="Times New Roman" w:hAnsi="Times New Roman" w:cs="Times New Roman"/>
          <w:color w:val="000000" w:themeColor="text1"/>
          <w:sz w:val="24"/>
          <w:szCs w:val="24"/>
        </w:rPr>
        <w:t xml:space="preserve">Using Brams and Kilgour’s definition of competitive, Donald Trump had a </w:t>
      </w:r>
      <w:r w:rsidR="00B27BB6" w:rsidRPr="004759E7">
        <w:rPr>
          <w:rFonts w:ascii="Times New Roman" w:hAnsi="Times New Roman" w:cs="Times New Roman"/>
          <w:color w:val="000000" w:themeColor="text1"/>
          <w:sz w:val="24"/>
          <w:szCs w:val="24"/>
        </w:rPr>
        <w:t>one</w:t>
      </w:r>
      <w:r w:rsidRPr="004759E7">
        <w:rPr>
          <w:rFonts w:ascii="Times New Roman" w:hAnsi="Times New Roman" w:cs="Times New Roman"/>
          <w:color w:val="000000" w:themeColor="text1"/>
          <w:sz w:val="24"/>
          <w:szCs w:val="24"/>
        </w:rPr>
        <w:t xml:space="preserve"> seat </w:t>
      </w:r>
      <w:r w:rsidR="00B27BB6" w:rsidRPr="004759E7">
        <w:rPr>
          <w:rFonts w:ascii="Times New Roman" w:hAnsi="Times New Roman" w:cs="Times New Roman"/>
          <w:color w:val="000000" w:themeColor="text1"/>
          <w:sz w:val="24"/>
          <w:szCs w:val="24"/>
        </w:rPr>
        <w:t xml:space="preserve">EC </w:t>
      </w:r>
      <w:r w:rsidRPr="004759E7">
        <w:rPr>
          <w:rFonts w:ascii="Times New Roman" w:hAnsi="Times New Roman" w:cs="Times New Roman"/>
          <w:color w:val="000000" w:themeColor="text1"/>
          <w:sz w:val="24"/>
          <w:szCs w:val="24"/>
        </w:rPr>
        <w:t xml:space="preserve">lead in non-competitive states, and by virtue of winning the majority of the competitive EC seats, won the election.  Using the more traditional plus or minus 5%, Clinton </w:t>
      </w:r>
      <w:r w:rsidR="00ED2132" w:rsidRPr="004759E7">
        <w:rPr>
          <w:rFonts w:ascii="Times New Roman" w:hAnsi="Times New Roman" w:cs="Times New Roman"/>
          <w:color w:val="000000" w:themeColor="text1"/>
          <w:sz w:val="24"/>
          <w:szCs w:val="24"/>
        </w:rPr>
        <w:t xml:space="preserve">would have </w:t>
      </w:r>
      <w:r w:rsidR="00B160DB" w:rsidRPr="004759E7">
        <w:rPr>
          <w:rFonts w:ascii="Times New Roman" w:hAnsi="Times New Roman" w:cs="Times New Roman"/>
          <w:color w:val="000000" w:themeColor="text1"/>
          <w:sz w:val="24"/>
          <w:szCs w:val="24"/>
        </w:rPr>
        <w:t xml:space="preserve">had </w:t>
      </w:r>
      <w:r w:rsidR="00ED2132" w:rsidRPr="004759E7">
        <w:rPr>
          <w:rFonts w:ascii="Times New Roman" w:hAnsi="Times New Roman" w:cs="Times New Roman"/>
          <w:color w:val="000000" w:themeColor="text1"/>
          <w:sz w:val="24"/>
          <w:szCs w:val="24"/>
        </w:rPr>
        <w:t>a 50 EC seat advantage</w:t>
      </w:r>
      <w:r w:rsidRPr="004759E7">
        <w:rPr>
          <w:rFonts w:ascii="Times New Roman" w:hAnsi="Times New Roman" w:cs="Times New Roman"/>
          <w:color w:val="000000" w:themeColor="text1"/>
          <w:sz w:val="24"/>
          <w:szCs w:val="24"/>
        </w:rPr>
        <w:t xml:space="preserve">, having 182 safe EC seats </w:t>
      </w:r>
      <w:r w:rsidRPr="00B160DB">
        <w:rPr>
          <w:rFonts w:ascii="Times New Roman" w:hAnsi="Times New Roman" w:cs="Times New Roman"/>
          <w:color w:val="000000" w:themeColor="text1"/>
          <w:sz w:val="24"/>
          <w:szCs w:val="24"/>
        </w:rPr>
        <w:t>to</w:t>
      </w:r>
      <w:r w:rsidRPr="00DD3926">
        <w:rPr>
          <w:rFonts w:ascii="Times New Roman" w:hAnsi="Times New Roman" w:cs="Times New Roman"/>
          <w:b/>
          <w:color w:val="000000" w:themeColor="text1"/>
          <w:sz w:val="24"/>
          <w:szCs w:val="24"/>
        </w:rPr>
        <w:t xml:space="preserve"> </w:t>
      </w:r>
      <w:r w:rsidRPr="00DD3926">
        <w:rPr>
          <w:rFonts w:ascii="Times New Roman" w:hAnsi="Times New Roman" w:cs="Times New Roman"/>
          <w:color w:val="000000" w:themeColor="text1"/>
          <w:sz w:val="24"/>
          <w:szCs w:val="24"/>
        </w:rPr>
        <w:t xml:space="preserve">Trump’s 132.  </w:t>
      </w:r>
      <w:r w:rsidRPr="00DD3926">
        <w:rPr>
          <w:rFonts w:ascii="Times New Roman" w:hAnsi="Times New Roman" w:cs="Times New Roman"/>
          <w:i/>
          <w:color w:val="000000" w:themeColor="text1"/>
          <w:sz w:val="24"/>
          <w:szCs w:val="24"/>
        </w:rPr>
        <w:t>Winningness</w:t>
      </w:r>
      <w:r w:rsidRPr="00DD3926">
        <w:rPr>
          <w:rFonts w:ascii="Times New Roman" w:hAnsi="Times New Roman" w:cs="Times New Roman"/>
          <w:color w:val="000000" w:themeColor="text1"/>
          <w:sz w:val="24"/>
          <w:szCs w:val="24"/>
        </w:rPr>
        <w:t xml:space="preserve"> would have predicted a Clinton victory</w:t>
      </w:r>
      <w:r w:rsidR="00DD3926" w:rsidRPr="00DD3926">
        <w:rPr>
          <w:rFonts w:ascii="Times New Roman" w:hAnsi="Times New Roman" w:cs="Times New Roman"/>
          <w:color w:val="000000" w:themeColor="text1"/>
          <w:sz w:val="24"/>
          <w:szCs w:val="24"/>
        </w:rPr>
        <w:t xml:space="preserve"> </w:t>
      </w:r>
      <w:r w:rsidRPr="00DD3926">
        <w:rPr>
          <w:rFonts w:ascii="Times New Roman" w:hAnsi="Times New Roman" w:cs="Times New Roman"/>
          <w:color w:val="000000" w:themeColor="text1"/>
          <w:sz w:val="24"/>
          <w:szCs w:val="24"/>
        </w:rPr>
        <w:t>and</w:t>
      </w:r>
      <w:r w:rsidR="00DD3926" w:rsidRPr="00DD3926">
        <w:rPr>
          <w:rFonts w:ascii="Times New Roman" w:hAnsi="Times New Roman" w:cs="Times New Roman"/>
          <w:color w:val="000000" w:themeColor="text1"/>
          <w:sz w:val="24"/>
          <w:szCs w:val="24"/>
        </w:rPr>
        <w:t>,</w:t>
      </w:r>
      <w:r w:rsidRPr="00DD3926">
        <w:rPr>
          <w:rFonts w:ascii="Times New Roman" w:hAnsi="Times New Roman" w:cs="Times New Roman"/>
          <w:color w:val="000000" w:themeColor="text1"/>
          <w:sz w:val="24"/>
          <w:szCs w:val="24"/>
        </w:rPr>
        <w:t xml:space="preserve"> given the size of the </w:t>
      </w:r>
      <w:r w:rsidRPr="00DD3926">
        <w:rPr>
          <w:rFonts w:ascii="Times New Roman" w:hAnsi="Times New Roman" w:cs="Times New Roman"/>
          <w:i/>
          <w:color w:val="000000" w:themeColor="text1"/>
          <w:sz w:val="24"/>
          <w:szCs w:val="24"/>
        </w:rPr>
        <w:t>Winningness</w:t>
      </w:r>
      <w:r w:rsidRPr="00DD3926">
        <w:rPr>
          <w:rFonts w:ascii="Times New Roman" w:hAnsi="Times New Roman" w:cs="Times New Roman"/>
          <w:color w:val="000000" w:themeColor="text1"/>
          <w:sz w:val="24"/>
          <w:szCs w:val="24"/>
        </w:rPr>
        <w:t xml:space="preserve"> score (0.77), she would be predicted to win by a large </w:t>
      </w:r>
      <w:r w:rsidR="004759E7" w:rsidRPr="00DD3926">
        <w:rPr>
          <w:rFonts w:ascii="Times New Roman" w:hAnsi="Times New Roman" w:cs="Times New Roman"/>
          <w:color w:val="000000" w:themeColor="text1"/>
          <w:sz w:val="24"/>
          <w:szCs w:val="24"/>
        </w:rPr>
        <w:t>margin</w:t>
      </w:r>
      <w:r w:rsidRPr="00DD3926">
        <w:rPr>
          <w:rFonts w:ascii="Times New Roman" w:hAnsi="Times New Roman" w:cs="Times New Roman"/>
          <w:color w:val="000000" w:themeColor="text1"/>
          <w:sz w:val="24"/>
          <w:szCs w:val="24"/>
        </w:rPr>
        <w:t>.</w:t>
      </w:r>
      <w:r w:rsidR="004759E7" w:rsidRPr="00DD3926">
        <w:rPr>
          <w:rStyle w:val="FootnoteReference"/>
          <w:rFonts w:ascii="Times New Roman" w:hAnsi="Times New Roman" w:cs="Times New Roman"/>
          <w:color w:val="000000" w:themeColor="text1"/>
          <w:sz w:val="24"/>
          <w:szCs w:val="24"/>
        </w:rPr>
        <w:footnoteReference w:id="8"/>
      </w:r>
      <w:r w:rsidR="00DD3926" w:rsidRPr="00FA0C8F">
        <w:rPr>
          <w:rFonts w:ascii="Times New Roman" w:hAnsi="Times New Roman" w:cs="Times New Roman"/>
          <w:color w:val="000000" w:themeColor="text1"/>
          <w:sz w:val="24"/>
          <w:szCs w:val="24"/>
        </w:rPr>
        <w:t xml:space="preserve"> Of course, as we know from polling, all predictions have a margin of error, and the fact that we might give high odds that a given candidate will win does not mean that her election is a certainty.</w:t>
      </w:r>
    </w:p>
    <w:p w14:paraId="15975FCB" w14:textId="7E687311" w:rsidR="00DD3926" w:rsidRPr="00FA0C8F" w:rsidRDefault="00DD3926" w:rsidP="00DD3926">
      <w:pPr>
        <w:spacing w:line="360" w:lineRule="auto"/>
        <w:ind w:firstLine="720"/>
        <w:rPr>
          <w:rFonts w:ascii="Times New Roman" w:hAnsi="Times New Roman" w:cs="Times New Roman"/>
          <w:b/>
          <w:color w:val="000000" w:themeColor="text1"/>
          <w:sz w:val="24"/>
          <w:szCs w:val="24"/>
        </w:rPr>
      </w:pPr>
      <w:r w:rsidRPr="00FA0C8F">
        <w:rPr>
          <w:rFonts w:ascii="Times New Roman" w:hAnsi="Times New Roman" w:cs="Times New Roman"/>
          <w:color w:val="000000" w:themeColor="text1"/>
          <w:sz w:val="24"/>
          <w:szCs w:val="24"/>
        </w:rPr>
        <w:t>While the analyses above show that our choice of range to define a competitive state can matter a great deal, to maximize our compatibility with Brams and Kilgour (2017)</w:t>
      </w:r>
      <w:r w:rsidR="00092B97" w:rsidRPr="00FA0C8F">
        <w:rPr>
          <w:rFonts w:ascii="Times New Roman" w:hAnsi="Times New Roman" w:cs="Times New Roman"/>
          <w:color w:val="000000" w:themeColor="text1"/>
          <w:sz w:val="24"/>
          <w:szCs w:val="24"/>
        </w:rPr>
        <w:t>,</w:t>
      </w:r>
      <w:r w:rsidRPr="00FA0C8F">
        <w:rPr>
          <w:rFonts w:ascii="Times New Roman" w:hAnsi="Times New Roman" w:cs="Times New Roman"/>
          <w:color w:val="000000" w:themeColor="text1"/>
          <w:sz w:val="24"/>
          <w:szCs w:val="24"/>
        </w:rPr>
        <w:t xml:space="preserve"> and because we think this definition is a plausible one in the context of our attempts at predicting EC </w:t>
      </w:r>
      <w:r w:rsidRPr="00FA0C8F">
        <w:rPr>
          <w:rFonts w:ascii="Times New Roman" w:hAnsi="Times New Roman" w:cs="Times New Roman"/>
          <w:color w:val="000000" w:themeColor="text1"/>
          <w:sz w:val="24"/>
          <w:szCs w:val="24"/>
        </w:rPr>
        <w:lastRenderedPageBreak/>
        <w:t>outcomes, we will continue to use the Brams and Kilgour (2017) plus or minus 3 percentage point definition of competitive state</w:t>
      </w:r>
      <w:r w:rsidR="007C1D82" w:rsidRPr="00FA0C8F">
        <w:rPr>
          <w:rFonts w:ascii="Times New Roman" w:hAnsi="Times New Roman" w:cs="Times New Roman"/>
          <w:color w:val="000000" w:themeColor="text1"/>
          <w:sz w:val="24"/>
          <w:szCs w:val="24"/>
        </w:rPr>
        <w:t xml:space="preserve"> in the rest of the essay.</w:t>
      </w:r>
      <w:r w:rsidR="00FA0C8F">
        <w:rPr>
          <w:rFonts w:ascii="Times New Roman" w:hAnsi="Times New Roman" w:cs="Times New Roman"/>
          <w:color w:val="000000" w:themeColor="text1"/>
          <w:sz w:val="24"/>
          <w:szCs w:val="24"/>
        </w:rPr>
        <w:t xml:space="preserve">  </w:t>
      </w:r>
      <w:r w:rsidR="00FA0C8F">
        <w:rPr>
          <w:rFonts w:ascii="Times New Roman" w:hAnsi="Times New Roman" w:cs="Times New Roman"/>
          <w:b/>
          <w:color w:val="000000" w:themeColor="text1"/>
          <w:sz w:val="24"/>
          <w:szCs w:val="24"/>
        </w:rPr>
        <w:t>We will provide all the analysis for the traditional plus or minus five percent in the Appendix.</w:t>
      </w:r>
    </w:p>
    <w:p w14:paraId="2ED3E8A2" w14:textId="77777777" w:rsidR="008338F5" w:rsidRPr="00F81E3C" w:rsidRDefault="008338F5" w:rsidP="005B1DB1">
      <w:pPr>
        <w:spacing w:line="360" w:lineRule="auto"/>
        <w:rPr>
          <w:rFonts w:ascii="Times New Roman" w:hAnsi="Times New Roman" w:cs="Times New Roman"/>
          <w:color w:val="000000"/>
          <w:sz w:val="24"/>
          <w:szCs w:val="24"/>
        </w:rPr>
      </w:pPr>
      <w:r w:rsidRPr="00F81E3C">
        <w:rPr>
          <w:rFonts w:ascii="Times New Roman" w:hAnsi="Times New Roman" w:cs="Times New Roman"/>
          <w:color w:val="000000"/>
          <w:sz w:val="24"/>
          <w:szCs w:val="24"/>
        </w:rPr>
        <w:br w:type="page"/>
      </w:r>
    </w:p>
    <w:p w14:paraId="12904B52" w14:textId="5C6D8933" w:rsidR="008338F5" w:rsidRDefault="008338F5" w:rsidP="005B1DB1">
      <w:pPr>
        <w:spacing w:after="0"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III</w:t>
      </w:r>
      <w:r w:rsidR="0073004A">
        <w:rPr>
          <w:rFonts w:ascii="Times New Roman" w:hAnsi="Times New Roman" w:cs="Times New Roman"/>
          <w:b/>
          <w:color w:val="000000"/>
          <w:sz w:val="24"/>
          <w:szCs w:val="24"/>
        </w:rPr>
        <w:t>. An</w:t>
      </w:r>
      <w:r>
        <w:rPr>
          <w:rFonts w:ascii="Times New Roman" w:hAnsi="Times New Roman" w:cs="Times New Roman"/>
          <w:b/>
          <w:color w:val="000000"/>
          <w:sz w:val="24"/>
          <w:szCs w:val="24"/>
        </w:rPr>
        <w:t xml:space="preserve"> Alternative Way to Make Use of Partisan Imbalance in Non-Competitive States to Predict EC Outcomes</w:t>
      </w:r>
    </w:p>
    <w:p w14:paraId="44A652AB" w14:textId="77777777" w:rsidR="008338F5" w:rsidRPr="001974F6" w:rsidRDefault="008338F5" w:rsidP="005B1DB1">
      <w:pPr>
        <w:spacing w:after="0" w:line="360" w:lineRule="auto"/>
        <w:rPr>
          <w:rFonts w:ascii="Times New Roman" w:hAnsi="Times New Roman" w:cs="Times New Roman"/>
          <w:sz w:val="24"/>
          <w:szCs w:val="24"/>
        </w:rPr>
      </w:pPr>
    </w:p>
    <w:p w14:paraId="1CB7D5D2" w14:textId="63949C05" w:rsidR="00EC4D49" w:rsidRDefault="00BC37A8" w:rsidP="005B1DB1">
      <w:pPr>
        <w:spacing w:after="0"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We</w:t>
      </w:r>
      <w:r w:rsidR="00EC4D49">
        <w:rPr>
          <w:rFonts w:ascii="Times New Roman" w:hAnsi="Times New Roman" w:cs="Times New Roman"/>
          <w:color w:val="000000"/>
          <w:sz w:val="24"/>
          <w:szCs w:val="24"/>
        </w:rPr>
        <w:t>,</w:t>
      </w:r>
      <w:r>
        <w:rPr>
          <w:rFonts w:ascii="Times New Roman" w:hAnsi="Times New Roman" w:cs="Times New Roman"/>
          <w:color w:val="000000"/>
          <w:sz w:val="24"/>
          <w:szCs w:val="24"/>
        </w:rPr>
        <w:t xml:space="preserve"> like Brams and Kilgour (2017)</w:t>
      </w:r>
      <w:r w:rsidR="00CA1589">
        <w:rPr>
          <w:rFonts w:ascii="Times New Roman" w:hAnsi="Times New Roman" w:cs="Times New Roman"/>
          <w:color w:val="000000"/>
          <w:sz w:val="24"/>
          <w:szCs w:val="24"/>
        </w:rPr>
        <w:t>,</w:t>
      </w:r>
      <w:r>
        <w:rPr>
          <w:rFonts w:ascii="Times New Roman" w:hAnsi="Times New Roman" w:cs="Times New Roman"/>
          <w:color w:val="000000"/>
          <w:sz w:val="24"/>
          <w:szCs w:val="24"/>
        </w:rPr>
        <w:t xml:space="preserve"> believe that</w:t>
      </w:r>
      <w:r w:rsidR="008338F5" w:rsidRPr="001974F6">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outcomes in </w:t>
      </w:r>
      <w:r w:rsidR="008338F5" w:rsidRPr="001974F6">
        <w:rPr>
          <w:rFonts w:ascii="Times New Roman" w:hAnsi="Times New Roman" w:cs="Times New Roman"/>
          <w:color w:val="000000"/>
          <w:sz w:val="24"/>
          <w:szCs w:val="24"/>
        </w:rPr>
        <w:t xml:space="preserve">non-competitive states </w:t>
      </w:r>
      <w:r>
        <w:rPr>
          <w:rFonts w:ascii="Times New Roman" w:hAnsi="Times New Roman" w:cs="Times New Roman"/>
          <w:color w:val="000000"/>
          <w:sz w:val="24"/>
          <w:szCs w:val="24"/>
        </w:rPr>
        <w:t>are critical in understanding final</w:t>
      </w:r>
      <w:r w:rsidR="00CA1589">
        <w:rPr>
          <w:rFonts w:ascii="Times New Roman" w:hAnsi="Times New Roman" w:cs="Times New Roman"/>
          <w:color w:val="000000"/>
          <w:sz w:val="24"/>
          <w:szCs w:val="24"/>
        </w:rPr>
        <w:t xml:space="preserve"> Electoral College</w:t>
      </w:r>
      <w:r>
        <w:rPr>
          <w:rFonts w:ascii="Times New Roman" w:hAnsi="Times New Roman" w:cs="Times New Roman"/>
          <w:color w:val="000000"/>
          <w:sz w:val="24"/>
          <w:szCs w:val="24"/>
        </w:rPr>
        <w:t xml:space="preserve"> winners.  In this section we capitalize on that insight by offering </w:t>
      </w:r>
      <w:r w:rsidR="00EC4D49">
        <w:rPr>
          <w:rFonts w:ascii="Times New Roman" w:hAnsi="Times New Roman" w:cs="Times New Roman"/>
          <w:color w:val="000000"/>
          <w:sz w:val="24"/>
          <w:szCs w:val="24"/>
        </w:rPr>
        <w:t xml:space="preserve">two </w:t>
      </w:r>
      <w:r>
        <w:rPr>
          <w:rFonts w:ascii="Times New Roman" w:hAnsi="Times New Roman" w:cs="Times New Roman"/>
          <w:color w:val="000000"/>
          <w:sz w:val="24"/>
          <w:szCs w:val="24"/>
        </w:rPr>
        <w:t>simple measure</w:t>
      </w:r>
      <w:r w:rsidR="00EC4D49">
        <w:rPr>
          <w:rFonts w:ascii="Times New Roman" w:hAnsi="Times New Roman" w:cs="Times New Roman"/>
          <w:color w:val="000000"/>
          <w:sz w:val="24"/>
          <w:szCs w:val="24"/>
        </w:rPr>
        <w:t>s</w:t>
      </w:r>
      <w:r>
        <w:rPr>
          <w:rFonts w:ascii="Times New Roman" w:hAnsi="Times New Roman" w:cs="Times New Roman"/>
          <w:color w:val="000000"/>
          <w:sz w:val="24"/>
          <w:szCs w:val="24"/>
        </w:rPr>
        <w:t xml:space="preserve"> that we show </w:t>
      </w:r>
      <w:r w:rsidR="00EC4D49">
        <w:rPr>
          <w:rFonts w:ascii="Times New Roman" w:hAnsi="Times New Roman" w:cs="Times New Roman"/>
          <w:color w:val="000000"/>
          <w:sz w:val="24"/>
          <w:szCs w:val="24"/>
        </w:rPr>
        <w:t xml:space="preserve">jointly </w:t>
      </w:r>
      <w:r>
        <w:rPr>
          <w:rFonts w:ascii="Times New Roman" w:hAnsi="Times New Roman" w:cs="Times New Roman"/>
          <w:color w:val="000000"/>
          <w:sz w:val="24"/>
          <w:szCs w:val="24"/>
        </w:rPr>
        <w:t>performs</w:t>
      </w:r>
      <w:r w:rsidR="00CA1589">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as well or better as the Brams-Kilgour variables in predicting final EC outcomes. </w:t>
      </w:r>
      <w:r w:rsidR="008338F5" w:rsidRPr="001974F6">
        <w:rPr>
          <w:rFonts w:ascii="Times New Roman" w:hAnsi="Times New Roman" w:cs="Times New Roman"/>
          <w:color w:val="000000"/>
          <w:sz w:val="24"/>
          <w:szCs w:val="24"/>
        </w:rPr>
        <w:t xml:space="preserve">  </w:t>
      </w:r>
    </w:p>
    <w:p w14:paraId="33F869AB" w14:textId="3C175FDF" w:rsidR="00BC37A8" w:rsidRPr="005B1678" w:rsidRDefault="00BC37A8" w:rsidP="005B1DB1">
      <w:pPr>
        <w:spacing w:after="0"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To present our </w:t>
      </w:r>
      <w:r w:rsidR="005B1678">
        <w:rPr>
          <w:rFonts w:ascii="Times New Roman" w:hAnsi="Times New Roman" w:cs="Times New Roman"/>
          <w:color w:val="000000"/>
          <w:sz w:val="24"/>
          <w:szCs w:val="24"/>
        </w:rPr>
        <w:t xml:space="preserve">measure, </w:t>
      </w:r>
      <w:r w:rsidR="00EC4D49">
        <w:rPr>
          <w:rFonts w:ascii="Times New Roman" w:hAnsi="Times New Roman" w:cs="Times New Roman"/>
          <w:color w:val="000000"/>
          <w:sz w:val="24"/>
          <w:szCs w:val="24"/>
        </w:rPr>
        <w:t>some</w:t>
      </w:r>
      <w:r w:rsidR="005B1678">
        <w:rPr>
          <w:rFonts w:ascii="Times New Roman" w:hAnsi="Times New Roman" w:cs="Times New Roman"/>
          <w:color w:val="000000"/>
          <w:sz w:val="24"/>
          <w:szCs w:val="24"/>
        </w:rPr>
        <w:t xml:space="preserve"> notation is useful. We may partition the states into the set of competitive states, </w:t>
      </w:r>
      <w:r w:rsidR="005B1678" w:rsidRPr="001974F6">
        <w:rPr>
          <w:rFonts w:ascii="Times New Roman" w:hAnsi="Times New Roman" w:cs="Times New Roman"/>
          <w:color w:val="000000"/>
          <w:sz w:val="24"/>
          <w:szCs w:val="24"/>
        </w:rPr>
        <w:t>C</w:t>
      </w:r>
      <w:r w:rsidR="005B1678" w:rsidRPr="001974F6">
        <w:rPr>
          <w:rFonts w:ascii="Times New Roman" w:hAnsi="Times New Roman" w:cs="Times New Roman"/>
          <w:color w:val="000000"/>
          <w:sz w:val="24"/>
          <w:szCs w:val="24"/>
          <w:vertAlign w:val="subscript"/>
        </w:rPr>
        <w:t>j</w:t>
      </w:r>
      <w:r w:rsidR="005B1678">
        <w:rPr>
          <w:rFonts w:ascii="Times New Roman" w:hAnsi="Times New Roman" w:cs="Times New Roman"/>
          <w:color w:val="000000"/>
          <w:sz w:val="24"/>
          <w:szCs w:val="24"/>
          <w:vertAlign w:val="subscript"/>
        </w:rPr>
        <w:t xml:space="preserve"> </w:t>
      </w:r>
      <w:r w:rsidR="005B1678" w:rsidRPr="005B1678">
        <w:rPr>
          <w:rFonts w:ascii="Times New Roman" w:hAnsi="Times New Roman" w:cs="Times New Roman"/>
          <w:color w:val="000000"/>
          <w:sz w:val="24"/>
          <w:szCs w:val="24"/>
        </w:rPr>
        <w:t xml:space="preserve">and the </w:t>
      </w:r>
      <w:r w:rsidR="005B1678">
        <w:rPr>
          <w:rFonts w:ascii="Times New Roman" w:hAnsi="Times New Roman" w:cs="Times New Roman"/>
          <w:color w:val="000000"/>
          <w:sz w:val="24"/>
          <w:szCs w:val="24"/>
        </w:rPr>
        <w:t>set of non-competitive states, N</w:t>
      </w:r>
      <w:r w:rsidR="005B1678" w:rsidRPr="001974F6">
        <w:rPr>
          <w:rFonts w:ascii="Times New Roman" w:hAnsi="Times New Roman" w:cs="Times New Roman"/>
          <w:color w:val="000000"/>
          <w:sz w:val="24"/>
          <w:szCs w:val="24"/>
        </w:rPr>
        <w:t>C</w:t>
      </w:r>
      <w:r w:rsidR="005B1678">
        <w:rPr>
          <w:rFonts w:ascii="Times New Roman" w:hAnsi="Times New Roman" w:cs="Times New Roman"/>
          <w:color w:val="000000"/>
          <w:sz w:val="24"/>
          <w:szCs w:val="24"/>
          <w:vertAlign w:val="subscript"/>
        </w:rPr>
        <w:t>i</w:t>
      </w:r>
      <w:r w:rsidR="005B1678">
        <w:rPr>
          <w:rFonts w:ascii="Times New Roman" w:hAnsi="Times New Roman" w:cs="Times New Roman"/>
          <w:color w:val="000000"/>
          <w:sz w:val="24"/>
          <w:szCs w:val="24"/>
        </w:rPr>
        <w:t>.  The EC seats in a competitive state are labeled as s(</w:t>
      </w:r>
      <w:r w:rsidR="005B1678" w:rsidRPr="001974F6">
        <w:rPr>
          <w:rFonts w:ascii="Times New Roman" w:hAnsi="Times New Roman" w:cs="Times New Roman"/>
          <w:color w:val="000000"/>
          <w:sz w:val="24"/>
          <w:szCs w:val="24"/>
        </w:rPr>
        <w:t>C</w:t>
      </w:r>
      <w:r w:rsidR="005B1678" w:rsidRPr="001974F6">
        <w:rPr>
          <w:rFonts w:ascii="Times New Roman" w:hAnsi="Times New Roman" w:cs="Times New Roman"/>
          <w:color w:val="000000"/>
          <w:sz w:val="24"/>
          <w:szCs w:val="24"/>
          <w:vertAlign w:val="subscript"/>
        </w:rPr>
        <w:t>j</w:t>
      </w:r>
      <w:r w:rsidR="005B1678">
        <w:rPr>
          <w:rFonts w:ascii="Times New Roman" w:hAnsi="Times New Roman" w:cs="Times New Roman"/>
          <w:color w:val="000000"/>
          <w:sz w:val="24"/>
          <w:szCs w:val="24"/>
        </w:rPr>
        <w:t>) and the EC seats in a non-competitive state are labeled as s(N</w:t>
      </w:r>
      <w:r w:rsidR="005B1678" w:rsidRPr="001974F6">
        <w:rPr>
          <w:rFonts w:ascii="Times New Roman" w:hAnsi="Times New Roman" w:cs="Times New Roman"/>
          <w:color w:val="000000"/>
          <w:sz w:val="24"/>
          <w:szCs w:val="24"/>
        </w:rPr>
        <w:t>C</w:t>
      </w:r>
      <w:r w:rsidR="005B1678" w:rsidRPr="001974F6">
        <w:rPr>
          <w:rFonts w:ascii="Times New Roman" w:hAnsi="Times New Roman" w:cs="Times New Roman"/>
          <w:color w:val="000000"/>
          <w:sz w:val="24"/>
          <w:szCs w:val="24"/>
          <w:vertAlign w:val="subscript"/>
        </w:rPr>
        <w:t>j</w:t>
      </w:r>
      <w:r w:rsidR="005B1678">
        <w:rPr>
          <w:rFonts w:ascii="Times New Roman" w:hAnsi="Times New Roman" w:cs="Times New Roman"/>
          <w:color w:val="000000"/>
          <w:sz w:val="24"/>
          <w:szCs w:val="24"/>
        </w:rPr>
        <w:t xml:space="preserve">). We have s(EC) = </w:t>
      </w:r>
      <w:r w:rsidR="00EC4D49">
        <w:rPr>
          <w:rFonts w:ascii="Times New Roman" w:hAnsi="Times New Roman" w:cs="Times New Roman"/>
          <w:color w:val="000000"/>
          <w:sz w:val="24"/>
          <w:szCs w:val="24"/>
        </w:rPr>
        <w:t xml:space="preserve"> s(</w:t>
      </w:r>
      <w:r w:rsidR="00EC4D49" w:rsidRPr="001974F6">
        <w:rPr>
          <w:rFonts w:ascii="Times New Roman" w:hAnsi="Times New Roman" w:cs="Times New Roman"/>
          <w:color w:val="000000"/>
          <w:sz w:val="24"/>
          <w:szCs w:val="24"/>
        </w:rPr>
        <w:t>C</w:t>
      </w:r>
      <w:r w:rsidR="00EC4D49" w:rsidRPr="001974F6">
        <w:rPr>
          <w:rFonts w:ascii="Times New Roman" w:hAnsi="Times New Roman" w:cs="Times New Roman"/>
          <w:color w:val="000000"/>
          <w:sz w:val="24"/>
          <w:szCs w:val="24"/>
          <w:vertAlign w:val="subscript"/>
        </w:rPr>
        <w:t>j</w:t>
      </w:r>
      <w:r w:rsidR="00EC4D49">
        <w:rPr>
          <w:rFonts w:ascii="Times New Roman" w:hAnsi="Times New Roman" w:cs="Times New Roman"/>
          <w:color w:val="000000"/>
          <w:sz w:val="24"/>
          <w:szCs w:val="24"/>
        </w:rPr>
        <w:t>) + s(N</w:t>
      </w:r>
      <w:r w:rsidR="00EC4D49" w:rsidRPr="001974F6">
        <w:rPr>
          <w:rFonts w:ascii="Times New Roman" w:hAnsi="Times New Roman" w:cs="Times New Roman"/>
          <w:color w:val="000000"/>
          <w:sz w:val="24"/>
          <w:szCs w:val="24"/>
        </w:rPr>
        <w:t>C</w:t>
      </w:r>
      <w:r w:rsidR="00EC4D49" w:rsidRPr="001974F6">
        <w:rPr>
          <w:rFonts w:ascii="Times New Roman" w:hAnsi="Times New Roman" w:cs="Times New Roman"/>
          <w:color w:val="000000"/>
          <w:sz w:val="24"/>
          <w:szCs w:val="24"/>
          <w:vertAlign w:val="subscript"/>
        </w:rPr>
        <w:t>j</w:t>
      </w:r>
      <w:r w:rsidR="00EC4D49">
        <w:rPr>
          <w:rFonts w:ascii="Times New Roman" w:hAnsi="Times New Roman" w:cs="Times New Roman"/>
          <w:color w:val="000000"/>
          <w:sz w:val="24"/>
          <w:szCs w:val="24"/>
        </w:rPr>
        <w:t xml:space="preserve">). </w:t>
      </w:r>
      <w:r w:rsidR="005B1678">
        <w:rPr>
          <w:rFonts w:ascii="Times New Roman" w:hAnsi="Times New Roman" w:cs="Times New Roman"/>
          <w:color w:val="000000"/>
          <w:sz w:val="24"/>
          <w:szCs w:val="24"/>
        </w:rPr>
        <w:t xml:space="preserve"> The noncompetitive states won by Democrats we label N</w:t>
      </w:r>
      <w:r w:rsidR="005B1678" w:rsidRPr="001974F6">
        <w:rPr>
          <w:rFonts w:ascii="Times New Roman" w:hAnsi="Times New Roman" w:cs="Times New Roman"/>
          <w:color w:val="000000"/>
          <w:sz w:val="24"/>
          <w:szCs w:val="24"/>
        </w:rPr>
        <w:t>C</w:t>
      </w:r>
      <w:r w:rsidR="005B1678">
        <w:rPr>
          <w:rFonts w:ascii="Times New Roman" w:hAnsi="Times New Roman" w:cs="Times New Roman"/>
          <w:color w:val="000000"/>
          <w:sz w:val="24"/>
          <w:szCs w:val="24"/>
          <w:vertAlign w:val="subscript"/>
        </w:rPr>
        <w:t>D</w:t>
      </w:r>
      <w:r w:rsidR="005B1678">
        <w:rPr>
          <w:rFonts w:ascii="Times New Roman" w:hAnsi="Times New Roman" w:cs="Times New Roman"/>
          <w:color w:val="000000"/>
          <w:sz w:val="24"/>
          <w:szCs w:val="24"/>
        </w:rPr>
        <w:t>, and the non-competitive states won by Democrats we label N</w:t>
      </w:r>
      <w:r w:rsidR="005B1678" w:rsidRPr="001974F6">
        <w:rPr>
          <w:rFonts w:ascii="Times New Roman" w:hAnsi="Times New Roman" w:cs="Times New Roman"/>
          <w:color w:val="000000"/>
          <w:sz w:val="24"/>
          <w:szCs w:val="24"/>
        </w:rPr>
        <w:t>C</w:t>
      </w:r>
      <w:r w:rsidR="005B1678">
        <w:rPr>
          <w:rFonts w:ascii="Times New Roman" w:hAnsi="Times New Roman" w:cs="Times New Roman"/>
          <w:color w:val="000000"/>
          <w:sz w:val="24"/>
          <w:szCs w:val="24"/>
          <w:vertAlign w:val="subscript"/>
        </w:rPr>
        <w:t>R</w:t>
      </w:r>
      <w:r w:rsidR="005B1678">
        <w:rPr>
          <w:rFonts w:ascii="Times New Roman" w:hAnsi="Times New Roman" w:cs="Times New Roman"/>
          <w:color w:val="000000"/>
          <w:sz w:val="24"/>
          <w:szCs w:val="24"/>
        </w:rPr>
        <w:t>.  The seats in the non-competitive states won by the Democrats are thus labeled s(N</w:t>
      </w:r>
      <w:r w:rsidR="005B1678" w:rsidRPr="001974F6">
        <w:rPr>
          <w:rFonts w:ascii="Times New Roman" w:hAnsi="Times New Roman" w:cs="Times New Roman"/>
          <w:color w:val="000000"/>
          <w:sz w:val="24"/>
          <w:szCs w:val="24"/>
        </w:rPr>
        <w:t>C</w:t>
      </w:r>
      <w:r w:rsidR="005B1678">
        <w:rPr>
          <w:rFonts w:ascii="Times New Roman" w:hAnsi="Times New Roman" w:cs="Times New Roman"/>
          <w:color w:val="000000"/>
          <w:sz w:val="24"/>
          <w:szCs w:val="24"/>
          <w:vertAlign w:val="subscript"/>
        </w:rPr>
        <w:t>D</w:t>
      </w:r>
      <w:r w:rsidR="005B1678">
        <w:rPr>
          <w:rFonts w:ascii="Times New Roman" w:hAnsi="Times New Roman" w:cs="Times New Roman"/>
          <w:color w:val="000000"/>
          <w:sz w:val="24"/>
          <w:szCs w:val="24"/>
        </w:rPr>
        <w:t>) and the seats in the non-competitive states won by Republicans are thus labeled s(N</w:t>
      </w:r>
      <w:r w:rsidR="005B1678" w:rsidRPr="001974F6">
        <w:rPr>
          <w:rFonts w:ascii="Times New Roman" w:hAnsi="Times New Roman" w:cs="Times New Roman"/>
          <w:color w:val="000000"/>
          <w:sz w:val="24"/>
          <w:szCs w:val="24"/>
        </w:rPr>
        <w:t>C</w:t>
      </w:r>
      <w:r w:rsidR="005B1678">
        <w:rPr>
          <w:rFonts w:ascii="Times New Roman" w:hAnsi="Times New Roman" w:cs="Times New Roman"/>
          <w:color w:val="000000"/>
          <w:sz w:val="24"/>
          <w:szCs w:val="24"/>
          <w:vertAlign w:val="subscript"/>
        </w:rPr>
        <w:t>R</w:t>
      </w:r>
      <w:r w:rsidR="005B1678">
        <w:rPr>
          <w:rFonts w:ascii="Times New Roman" w:hAnsi="Times New Roman" w:cs="Times New Roman"/>
          <w:color w:val="000000"/>
          <w:sz w:val="24"/>
          <w:szCs w:val="24"/>
        </w:rPr>
        <w:t xml:space="preserve">). </w:t>
      </w:r>
    </w:p>
    <w:p w14:paraId="1559D619" w14:textId="6A8C6D09" w:rsidR="00EC4D49" w:rsidRDefault="00EC4D49" w:rsidP="005B1DB1">
      <w:pPr>
        <w:spacing w:after="0"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We will be interested, on the one hand, on the partisan balance of seats in the non-competitive states </w:t>
      </w:r>
      <w:r w:rsidR="000B1C37">
        <w:rPr>
          <w:rFonts w:ascii="Times New Roman" w:hAnsi="Times New Roman" w:cs="Times New Roman"/>
          <w:color w:val="000000"/>
          <w:sz w:val="24"/>
          <w:szCs w:val="24"/>
        </w:rPr>
        <w:t>and</w:t>
      </w:r>
      <w:r>
        <w:rPr>
          <w:rFonts w:ascii="Times New Roman" w:hAnsi="Times New Roman" w:cs="Times New Roman"/>
          <w:color w:val="000000"/>
          <w:sz w:val="24"/>
          <w:szCs w:val="24"/>
        </w:rPr>
        <w:t xml:space="preserve">, on the other hand, on the share of the states that fall into the non-competitive category.  </w:t>
      </w:r>
      <w:r w:rsidR="008338F5" w:rsidRPr="001974F6">
        <w:rPr>
          <w:rFonts w:ascii="Times New Roman" w:hAnsi="Times New Roman" w:cs="Times New Roman"/>
          <w:color w:val="000000"/>
          <w:sz w:val="24"/>
          <w:szCs w:val="24"/>
        </w:rPr>
        <w:t xml:space="preserve">We define our </w:t>
      </w:r>
      <w:r>
        <w:rPr>
          <w:rFonts w:ascii="Times New Roman" w:hAnsi="Times New Roman" w:cs="Times New Roman"/>
          <w:color w:val="000000"/>
          <w:sz w:val="24"/>
          <w:szCs w:val="24"/>
        </w:rPr>
        <w:t xml:space="preserve">first </w:t>
      </w:r>
      <w:r w:rsidR="008338F5" w:rsidRPr="001974F6">
        <w:rPr>
          <w:rFonts w:ascii="Times New Roman" w:hAnsi="Times New Roman" w:cs="Times New Roman"/>
          <w:color w:val="000000"/>
          <w:sz w:val="24"/>
          <w:szCs w:val="24"/>
        </w:rPr>
        <w:t xml:space="preserve">variable of interest as the difference between the two-candidate’s non-competitive electoral totals, divided by the total </w:t>
      </w:r>
      <w:r>
        <w:rPr>
          <w:rFonts w:ascii="Times New Roman" w:hAnsi="Times New Roman" w:cs="Times New Roman"/>
          <w:color w:val="000000"/>
          <w:sz w:val="24"/>
          <w:szCs w:val="24"/>
        </w:rPr>
        <w:t>number of EC seats</w:t>
      </w:r>
      <w:r w:rsidR="008338F5" w:rsidRPr="001974F6">
        <w:rPr>
          <w:rFonts w:ascii="Times New Roman" w:hAnsi="Times New Roman" w:cs="Times New Roman"/>
          <w:color w:val="000000"/>
          <w:sz w:val="24"/>
          <w:szCs w:val="24"/>
        </w:rPr>
        <w:t xml:space="preserve"> </w:t>
      </w:r>
    </w:p>
    <w:p w14:paraId="370E7A20" w14:textId="77777777" w:rsidR="00EC4D49" w:rsidRDefault="00EC4D49" w:rsidP="005B1DB1">
      <w:pPr>
        <w:spacing w:after="0" w:line="360" w:lineRule="auto"/>
        <w:ind w:firstLine="720"/>
        <w:rPr>
          <w:rFonts w:ascii="Times New Roman" w:hAnsi="Times New Roman" w:cs="Times New Roman"/>
          <w:color w:val="000000"/>
          <w:sz w:val="24"/>
          <w:szCs w:val="24"/>
        </w:rPr>
      </w:pPr>
    </w:p>
    <w:p w14:paraId="73E85BBE" w14:textId="7135642F" w:rsidR="00EC4D49" w:rsidRDefault="00EC4D49" w:rsidP="005B1DB1">
      <w:pPr>
        <w:spacing w:after="0" w:line="360" w:lineRule="auto"/>
        <w:ind w:firstLine="720"/>
        <w:rPr>
          <w:rFonts w:ascii="Times New Roman" w:hAnsi="Times New Roman" w:cs="Times New Roman"/>
          <w:color w:val="000000"/>
          <w:sz w:val="24"/>
          <w:szCs w:val="24"/>
        </w:rPr>
      </w:pPr>
      <w:r>
        <w:rPr>
          <w:rFonts w:ascii="Times New Roman" w:hAnsi="Times New Roman" w:cs="Times New Roman"/>
          <w:i/>
          <w:color w:val="000000"/>
          <w:sz w:val="24"/>
          <w:szCs w:val="24"/>
        </w:rPr>
        <w:t>Non-Competitive</w:t>
      </w:r>
      <w:r w:rsidR="008338F5" w:rsidRPr="001974F6">
        <w:rPr>
          <w:rFonts w:ascii="Times New Roman" w:hAnsi="Times New Roman" w:cs="Times New Roman"/>
          <w:i/>
          <w:color w:val="000000"/>
          <w:sz w:val="24"/>
          <w:szCs w:val="24"/>
        </w:rPr>
        <w:t xml:space="preserve"> Advantage</w:t>
      </w:r>
      <w:r w:rsidR="008338F5" w:rsidRPr="001974F6">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[s(N</w:t>
      </w:r>
      <w:r w:rsidRPr="001974F6">
        <w:rPr>
          <w:rFonts w:ascii="Times New Roman" w:hAnsi="Times New Roman" w:cs="Times New Roman"/>
          <w:color w:val="000000"/>
          <w:sz w:val="24"/>
          <w:szCs w:val="24"/>
        </w:rPr>
        <w:t>C</w:t>
      </w:r>
      <w:r>
        <w:rPr>
          <w:rFonts w:ascii="Times New Roman" w:hAnsi="Times New Roman" w:cs="Times New Roman"/>
          <w:color w:val="000000"/>
          <w:sz w:val="24"/>
          <w:szCs w:val="24"/>
          <w:vertAlign w:val="subscript"/>
        </w:rPr>
        <w:t>D</w:t>
      </w:r>
      <w:r>
        <w:rPr>
          <w:rFonts w:ascii="Times New Roman" w:hAnsi="Times New Roman" w:cs="Times New Roman"/>
          <w:color w:val="000000"/>
          <w:sz w:val="24"/>
          <w:szCs w:val="24"/>
        </w:rPr>
        <w:t>) -s(N</w:t>
      </w:r>
      <w:r w:rsidRPr="001974F6">
        <w:rPr>
          <w:rFonts w:ascii="Times New Roman" w:hAnsi="Times New Roman" w:cs="Times New Roman"/>
          <w:color w:val="000000"/>
          <w:sz w:val="24"/>
          <w:szCs w:val="24"/>
        </w:rPr>
        <w:t>C</w:t>
      </w:r>
      <w:r>
        <w:rPr>
          <w:rFonts w:ascii="Times New Roman" w:hAnsi="Times New Roman" w:cs="Times New Roman"/>
          <w:color w:val="000000"/>
          <w:sz w:val="24"/>
          <w:szCs w:val="24"/>
          <w:vertAlign w:val="subscript"/>
        </w:rPr>
        <w:t>R</w:t>
      </w:r>
      <w:r>
        <w:rPr>
          <w:rFonts w:ascii="Times New Roman" w:hAnsi="Times New Roman" w:cs="Times New Roman"/>
          <w:color w:val="000000"/>
          <w:sz w:val="24"/>
          <w:szCs w:val="24"/>
        </w:rPr>
        <w:t>)]</w:t>
      </w:r>
      <w:r w:rsidR="008338F5" w:rsidRPr="001974F6">
        <w:rPr>
          <w:rFonts w:ascii="Times New Roman" w:hAnsi="Times New Roman" w:cs="Times New Roman"/>
          <w:color w:val="000000"/>
          <w:sz w:val="24"/>
          <w:szCs w:val="24"/>
        </w:rPr>
        <w:t>/</w:t>
      </w:r>
      <w:r>
        <w:rPr>
          <w:rFonts w:ascii="Times New Roman" w:hAnsi="Times New Roman" w:cs="Times New Roman"/>
          <w:color w:val="000000"/>
          <w:sz w:val="24"/>
          <w:szCs w:val="24"/>
        </w:rPr>
        <w:t>s(</w:t>
      </w:r>
      <w:r w:rsidR="008338F5" w:rsidRPr="001974F6">
        <w:rPr>
          <w:rFonts w:ascii="Times New Roman" w:hAnsi="Times New Roman" w:cs="Times New Roman"/>
          <w:color w:val="000000"/>
          <w:sz w:val="24"/>
          <w:szCs w:val="24"/>
        </w:rPr>
        <w:t>EC</w:t>
      </w:r>
      <w:r>
        <w:rPr>
          <w:rFonts w:ascii="Times New Roman" w:hAnsi="Times New Roman" w:cs="Times New Roman"/>
          <w:color w:val="000000"/>
          <w:sz w:val="24"/>
          <w:szCs w:val="24"/>
        </w:rPr>
        <w:t xml:space="preserve">) </w:t>
      </w:r>
      <w:r w:rsidR="008338F5" w:rsidRPr="001974F6">
        <w:rPr>
          <w:rFonts w:ascii="Times New Roman" w:hAnsi="Times New Roman" w:cs="Times New Roman"/>
          <w:color w:val="000000"/>
          <w:sz w:val="24"/>
          <w:szCs w:val="24"/>
        </w:rPr>
        <w:t xml:space="preserve">  </w:t>
      </w:r>
    </w:p>
    <w:p w14:paraId="416FED93" w14:textId="77777777" w:rsidR="00EC4D49" w:rsidRDefault="00EC4D49" w:rsidP="005B1DB1">
      <w:pPr>
        <w:spacing w:after="0" w:line="360" w:lineRule="auto"/>
        <w:ind w:firstLine="720"/>
        <w:rPr>
          <w:rFonts w:ascii="Times New Roman" w:hAnsi="Times New Roman" w:cs="Times New Roman"/>
          <w:color w:val="000000"/>
          <w:sz w:val="24"/>
          <w:szCs w:val="24"/>
        </w:rPr>
      </w:pPr>
    </w:p>
    <w:p w14:paraId="5C0987E0" w14:textId="02C3B6CA" w:rsidR="00691B58" w:rsidRDefault="008338F5" w:rsidP="005B1DB1">
      <w:pPr>
        <w:spacing w:after="0" w:line="360" w:lineRule="auto"/>
        <w:ind w:firstLine="720"/>
        <w:rPr>
          <w:rFonts w:ascii="Times New Roman" w:hAnsi="Times New Roman" w:cs="Times New Roman"/>
          <w:color w:val="000000"/>
          <w:sz w:val="24"/>
          <w:szCs w:val="24"/>
        </w:rPr>
      </w:pPr>
      <w:r w:rsidRPr="001974F6">
        <w:rPr>
          <w:rFonts w:ascii="Times New Roman" w:hAnsi="Times New Roman" w:cs="Times New Roman"/>
          <w:color w:val="000000"/>
          <w:sz w:val="24"/>
          <w:szCs w:val="24"/>
        </w:rPr>
        <w:t>This measure is standardized</w:t>
      </w:r>
      <w:r w:rsidR="00EC4D49">
        <w:rPr>
          <w:rFonts w:ascii="Times New Roman" w:hAnsi="Times New Roman" w:cs="Times New Roman"/>
          <w:color w:val="000000"/>
          <w:sz w:val="24"/>
          <w:szCs w:val="24"/>
        </w:rPr>
        <w:t>, thus allowing us to compare its effects across elections</w:t>
      </w:r>
      <w:r w:rsidRPr="001974F6">
        <w:rPr>
          <w:rFonts w:ascii="Times New Roman" w:hAnsi="Times New Roman" w:cs="Times New Roman"/>
          <w:color w:val="000000"/>
          <w:sz w:val="24"/>
          <w:szCs w:val="24"/>
        </w:rPr>
        <w:t>.  </w:t>
      </w:r>
      <w:r w:rsidR="00381A81">
        <w:rPr>
          <w:rFonts w:ascii="Times New Roman" w:hAnsi="Times New Roman" w:cs="Times New Roman"/>
          <w:color w:val="000000"/>
          <w:sz w:val="24"/>
          <w:szCs w:val="24"/>
        </w:rPr>
        <w:t>The intuition is simple;</w:t>
      </w:r>
      <w:r w:rsidR="00EC4D49" w:rsidRPr="001974F6">
        <w:rPr>
          <w:rFonts w:ascii="Times New Roman" w:hAnsi="Times New Roman" w:cs="Times New Roman"/>
          <w:color w:val="000000"/>
          <w:sz w:val="24"/>
          <w:szCs w:val="24"/>
        </w:rPr>
        <w:t xml:space="preserve"> when one party has a big advantage in non-competitive electoral votes, they will be more likely to win the election.  </w:t>
      </w:r>
      <w:r w:rsidR="00691B58">
        <w:rPr>
          <w:rFonts w:ascii="Times New Roman" w:hAnsi="Times New Roman" w:cs="Times New Roman"/>
          <w:color w:val="000000"/>
          <w:sz w:val="24"/>
          <w:szCs w:val="24"/>
        </w:rPr>
        <w:t xml:space="preserve"> </w:t>
      </w:r>
      <w:r w:rsidR="00691B58" w:rsidRPr="001974F6">
        <w:rPr>
          <w:rFonts w:ascii="Times New Roman" w:hAnsi="Times New Roman" w:cs="Times New Roman"/>
          <w:color w:val="000000"/>
          <w:sz w:val="24"/>
          <w:szCs w:val="24"/>
        </w:rPr>
        <w:t xml:space="preserve">Bram's and Kilgour </w:t>
      </w:r>
      <w:r w:rsidR="00691B58">
        <w:rPr>
          <w:rFonts w:ascii="Times New Roman" w:hAnsi="Times New Roman" w:cs="Times New Roman"/>
          <w:color w:val="000000"/>
          <w:sz w:val="24"/>
          <w:szCs w:val="24"/>
        </w:rPr>
        <w:t>reflect this</w:t>
      </w:r>
      <w:r w:rsidR="00691B58" w:rsidRPr="001974F6">
        <w:rPr>
          <w:rFonts w:ascii="Times New Roman" w:hAnsi="Times New Roman" w:cs="Times New Roman"/>
          <w:color w:val="000000"/>
          <w:sz w:val="24"/>
          <w:szCs w:val="24"/>
        </w:rPr>
        <w:t xml:space="preserve"> intuition by examining coalitions </w:t>
      </w:r>
      <w:r w:rsidR="00691B58">
        <w:rPr>
          <w:rFonts w:ascii="Times New Roman" w:hAnsi="Times New Roman" w:cs="Times New Roman"/>
          <w:color w:val="000000"/>
          <w:sz w:val="24"/>
          <w:szCs w:val="24"/>
        </w:rPr>
        <w:t>among</w:t>
      </w:r>
      <w:r w:rsidR="00691B58" w:rsidRPr="001974F6">
        <w:rPr>
          <w:rFonts w:ascii="Times New Roman" w:hAnsi="Times New Roman" w:cs="Times New Roman"/>
          <w:color w:val="000000"/>
          <w:sz w:val="24"/>
          <w:szCs w:val="24"/>
        </w:rPr>
        <w:t xml:space="preserve"> competitive states, and determining </w:t>
      </w:r>
      <w:r w:rsidR="00691B58">
        <w:rPr>
          <w:rFonts w:ascii="Times New Roman" w:hAnsi="Times New Roman" w:cs="Times New Roman"/>
          <w:color w:val="000000"/>
          <w:sz w:val="24"/>
          <w:szCs w:val="24"/>
        </w:rPr>
        <w:t>outcomes</w:t>
      </w:r>
      <w:r w:rsidR="00691B58" w:rsidRPr="001974F6">
        <w:rPr>
          <w:rFonts w:ascii="Times New Roman" w:hAnsi="Times New Roman" w:cs="Times New Roman"/>
          <w:color w:val="000000"/>
          <w:sz w:val="24"/>
          <w:szCs w:val="24"/>
        </w:rPr>
        <w:t xml:space="preserve"> under the </w:t>
      </w:r>
      <w:r w:rsidR="00691B58">
        <w:rPr>
          <w:rFonts w:ascii="Times New Roman" w:hAnsi="Times New Roman" w:cs="Times New Roman"/>
          <w:color w:val="000000"/>
          <w:sz w:val="24"/>
          <w:szCs w:val="24"/>
        </w:rPr>
        <w:t xml:space="preserve">explicit </w:t>
      </w:r>
      <w:r w:rsidR="00691B58" w:rsidRPr="001974F6">
        <w:rPr>
          <w:rFonts w:ascii="Times New Roman" w:hAnsi="Times New Roman" w:cs="Times New Roman"/>
          <w:color w:val="000000"/>
          <w:sz w:val="24"/>
          <w:szCs w:val="24"/>
        </w:rPr>
        <w:t>assumption</w:t>
      </w:r>
      <w:r w:rsidR="00691B58">
        <w:rPr>
          <w:rFonts w:ascii="Times New Roman" w:hAnsi="Times New Roman" w:cs="Times New Roman"/>
          <w:color w:val="000000"/>
          <w:sz w:val="24"/>
          <w:szCs w:val="24"/>
        </w:rPr>
        <w:t>s</w:t>
      </w:r>
      <w:r w:rsidR="00691B58" w:rsidRPr="001974F6">
        <w:rPr>
          <w:rFonts w:ascii="Times New Roman" w:hAnsi="Times New Roman" w:cs="Times New Roman"/>
          <w:color w:val="000000"/>
          <w:sz w:val="24"/>
          <w:szCs w:val="24"/>
        </w:rPr>
        <w:t xml:space="preserve"> </w:t>
      </w:r>
      <w:r w:rsidR="00691B58">
        <w:rPr>
          <w:rFonts w:ascii="Times New Roman" w:hAnsi="Times New Roman" w:cs="Times New Roman"/>
          <w:color w:val="000000"/>
          <w:sz w:val="24"/>
          <w:szCs w:val="24"/>
        </w:rPr>
        <w:t>that the competitive state outcomes occur independently of one another and with an</w:t>
      </w:r>
      <w:r w:rsidR="00691B58" w:rsidRPr="001974F6">
        <w:rPr>
          <w:rFonts w:ascii="Times New Roman" w:hAnsi="Times New Roman" w:cs="Times New Roman"/>
          <w:color w:val="000000"/>
          <w:sz w:val="24"/>
          <w:szCs w:val="24"/>
        </w:rPr>
        <w:t xml:space="preserve"> equal probability </w:t>
      </w:r>
      <w:r w:rsidR="00691B58">
        <w:rPr>
          <w:rFonts w:ascii="Times New Roman" w:hAnsi="Times New Roman" w:cs="Times New Roman"/>
          <w:color w:val="000000"/>
          <w:sz w:val="24"/>
          <w:szCs w:val="24"/>
        </w:rPr>
        <w:t>of victory for the two parties in each</w:t>
      </w:r>
      <w:r w:rsidR="00691B58" w:rsidRPr="001974F6">
        <w:rPr>
          <w:rFonts w:ascii="Times New Roman" w:hAnsi="Times New Roman" w:cs="Times New Roman"/>
          <w:color w:val="000000"/>
          <w:sz w:val="24"/>
          <w:szCs w:val="24"/>
        </w:rPr>
        <w:t>.  </w:t>
      </w:r>
      <w:r w:rsidR="00691B58">
        <w:rPr>
          <w:rFonts w:ascii="Times New Roman" w:hAnsi="Times New Roman" w:cs="Times New Roman"/>
          <w:color w:val="000000"/>
          <w:sz w:val="24"/>
          <w:szCs w:val="24"/>
        </w:rPr>
        <w:t>We do not require either of these strong assumptions.</w:t>
      </w:r>
      <w:r w:rsidR="000B1C37">
        <w:rPr>
          <w:rStyle w:val="FootnoteReference"/>
          <w:rFonts w:ascii="Times New Roman" w:hAnsi="Times New Roman" w:cs="Times New Roman"/>
          <w:color w:val="000000"/>
          <w:sz w:val="24"/>
          <w:szCs w:val="24"/>
        </w:rPr>
        <w:footnoteReference w:id="9"/>
      </w:r>
      <w:r w:rsidR="00691B58">
        <w:rPr>
          <w:rFonts w:ascii="Times New Roman" w:hAnsi="Times New Roman" w:cs="Times New Roman"/>
          <w:color w:val="000000"/>
          <w:sz w:val="24"/>
          <w:szCs w:val="24"/>
        </w:rPr>
        <w:t xml:space="preserve"> </w:t>
      </w:r>
      <w:r w:rsidR="00691B58" w:rsidRPr="001974F6">
        <w:rPr>
          <w:rFonts w:ascii="Times New Roman" w:hAnsi="Times New Roman" w:cs="Times New Roman"/>
          <w:color w:val="000000"/>
          <w:sz w:val="24"/>
          <w:szCs w:val="24"/>
        </w:rPr>
        <w:t> </w:t>
      </w:r>
      <w:r w:rsidR="00691B58">
        <w:rPr>
          <w:rFonts w:ascii="Times New Roman" w:hAnsi="Times New Roman" w:cs="Times New Roman"/>
          <w:color w:val="000000"/>
          <w:sz w:val="24"/>
          <w:szCs w:val="24"/>
        </w:rPr>
        <w:t xml:space="preserve">But </w:t>
      </w:r>
      <w:r w:rsidR="000B1C37">
        <w:rPr>
          <w:rFonts w:ascii="Times New Roman" w:hAnsi="Times New Roman" w:cs="Times New Roman"/>
          <w:color w:val="000000"/>
          <w:sz w:val="24"/>
          <w:szCs w:val="24"/>
        </w:rPr>
        <w:t xml:space="preserve">exactly </w:t>
      </w:r>
      <w:r w:rsidR="00691B58">
        <w:rPr>
          <w:rFonts w:ascii="Times New Roman" w:hAnsi="Times New Roman" w:cs="Times New Roman"/>
          <w:color w:val="000000"/>
          <w:sz w:val="24"/>
          <w:szCs w:val="24"/>
        </w:rPr>
        <w:t xml:space="preserve">the same intuition drives our model as that in the work of </w:t>
      </w:r>
      <w:r w:rsidR="00691B58">
        <w:rPr>
          <w:rFonts w:ascii="Times New Roman" w:hAnsi="Times New Roman" w:cs="Times New Roman"/>
          <w:color w:val="000000"/>
          <w:sz w:val="24"/>
          <w:szCs w:val="24"/>
        </w:rPr>
        <w:lastRenderedPageBreak/>
        <w:t xml:space="preserve">Brams and Kilgour, namely that </w:t>
      </w:r>
      <w:r w:rsidR="00691B58" w:rsidRPr="001974F6">
        <w:rPr>
          <w:rFonts w:ascii="Times New Roman" w:hAnsi="Times New Roman" w:cs="Times New Roman"/>
          <w:color w:val="000000"/>
          <w:sz w:val="24"/>
          <w:szCs w:val="24"/>
        </w:rPr>
        <w:t xml:space="preserve">the candidate that has a bigger advantage in electors </w:t>
      </w:r>
      <w:r w:rsidR="00691B58">
        <w:rPr>
          <w:rFonts w:ascii="Times New Roman" w:hAnsi="Times New Roman" w:cs="Times New Roman"/>
          <w:color w:val="000000"/>
          <w:sz w:val="24"/>
          <w:szCs w:val="24"/>
        </w:rPr>
        <w:t xml:space="preserve">from the </w:t>
      </w:r>
      <w:r w:rsidR="00691B58" w:rsidRPr="001974F6">
        <w:rPr>
          <w:rFonts w:ascii="Times New Roman" w:hAnsi="Times New Roman" w:cs="Times New Roman"/>
          <w:color w:val="000000"/>
          <w:sz w:val="24"/>
          <w:szCs w:val="24"/>
        </w:rPr>
        <w:t xml:space="preserve">non-competitive </w:t>
      </w:r>
      <w:r w:rsidR="00691B58">
        <w:rPr>
          <w:rFonts w:ascii="Times New Roman" w:hAnsi="Times New Roman" w:cs="Times New Roman"/>
          <w:color w:val="000000"/>
          <w:sz w:val="24"/>
          <w:szCs w:val="24"/>
        </w:rPr>
        <w:t xml:space="preserve">states </w:t>
      </w:r>
      <w:r w:rsidR="00691B58" w:rsidRPr="001974F6">
        <w:rPr>
          <w:rFonts w:ascii="Times New Roman" w:hAnsi="Times New Roman" w:cs="Times New Roman"/>
          <w:color w:val="000000"/>
          <w:sz w:val="24"/>
          <w:szCs w:val="24"/>
        </w:rPr>
        <w:t xml:space="preserve">will have more </w:t>
      </w:r>
      <w:r w:rsidR="00691B58">
        <w:rPr>
          <w:rFonts w:ascii="Times New Roman" w:hAnsi="Times New Roman" w:cs="Times New Roman"/>
          <w:color w:val="000000"/>
          <w:sz w:val="24"/>
          <w:szCs w:val="24"/>
        </w:rPr>
        <w:t>options in terms of possible wins in competitive states leading to Electoral College victory.</w:t>
      </w:r>
      <w:r w:rsidR="00691B58" w:rsidRPr="00691B58">
        <w:rPr>
          <w:rStyle w:val="FootnoteReference"/>
          <w:rFonts w:ascii="Times New Roman" w:hAnsi="Times New Roman" w:cs="Times New Roman"/>
          <w:color w:val="000000"/>
          <w:sz w:val="24"/>
          <w:szCs w:val="24"/>
        </w:rPr>
        <w:t xml:space="preserve"> </w:t>
      </w:r>
    </w:p>
    <w:p w14:paraId="4DED21B9" w14:textId="7ABD7EEC" w:rsidR="00BC37A8" w:rsidRDefault="00EC4D49" w:rsidP="005B1DB1">
      <w:pPr>
        <w:spacing w:after="0"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The second variable we propose is even more intuitive. It is simply the proportion of non-competitive seats. The more seats that are determined in advance, because they fall into the non-competitive category, the more predictable, </w:t>
      </w:r>
      <w:r w:rsidRPr="00EC4D49">
        <w:rPr>
          <w:rFonts w:ascii="Times New Roman" w:hAnsi="Times New Roman" w:cs="Times New Roman"/>
          <w:i/>
          <w:color w:val="000000"/>
          <w:sz w:val="24"/>
          <w:szCs w:val="24"/>
        </w:rPr>
        <w:t>ceteris paribus</w:t>
      </w:r>
      <w:r>
        <w:rPr>
          <w:rFonts w:ascii="Times New Roman" w:hAnsi="Times New Roman" w:cs="Times New Roman"/>
          <w:color w:val="000000"/>
          <w:sz w:val="24"/>
          <w:szCs w:val="24"/>
        </w:rPr>
        <w:t xml:space="preserve">, should be the winner.  At one pole, if there are enough </w:t>
      </w:r>
      <w:r w:rsidR="00691B58">
        <w:rPr>
          <w:rFonts w:ascii="Times New Roman" w:hAnsi="Times New Roman" w:cs="Times New Roman"/>
          <w:color w:val="000000"/>
          <w:sz w:val="24"/>
          <w:szCs w:val="24"/>
        </w:rPr>
        <w:t xml:space="preserve">seats in the </w:t>
      </w:r>
      <w:r>
        <w:rPr>
          <w:rFonts w:ascii="Times New Roman" w:hAnsi="Times New Roman" w:cs="Times New Roman"/>
          <w:color w:val="000000"/>
          <w:sz w:val="24"/>
          <w:szCs w:val="24"/>
        </w:rPr>
        <w:t xml:space="preserve">non-competitive </w:t>
      </w:r>
      <w:r w:rsidR="00691B58">
        <w:rPr>
          <w:rFonts w:ascii="Times New Roman" w:hAnsi="Times New Roman" w:cs="Times New Roman"/>
          <w:color w:val="000000"/>
          <w:sz w:val="24"/>
          <w:szCs w:val="24"/>
        </w:rPr>
        <w:t xml:space="preserve">states </w:t>
      </w:r>
      <w:r>
        <w:rPr>
          <w:rFonts w:ascii="Times New Roman" w:hAnsi="Times New Roman" w:cs="Times New Roman"/>
          <w:color w:val="000000"/>
          <w:sz w:val="24"/>
          <w:szCs w:val="24"/>
        </w:rPr>
        <w:t>so that the party with most of them already has an Electoral College majority, then the election is already over</w:t>
      </w:r>
      <w:r w:rsidR="00691B58">
        <w:rPr>
          <w:rFonts w:ascii="Times New Roman" w:hAnsi="Times New Roman" w:cs="Times New Roman"/>
          <w:color w:val="000000"/>
          <w:sz w:val="24"/>
          <w:szCs w:val="24"/>
        </w:rPr>
        <w:t xml:space="preserve"> except for the determination of the winning candidate’s final total.</w:t>
      </w:r>
      <w:r w:rsidR="00691B58" w:rsidRPr="001974F6">
        <w:rPr>
          <w:rStyle w:val="FootnoteReference"/>
          <w:rFonts w:ascii="Times New Roman" w:hAnsi="Times New Roman" w:cs="Times New Roman"/>
          <w:color w:val="000000"/>
          <w:sz w:val="24"/>
          <w:szCs w:val="24"/>
        </w:rPr>
        <w:footnoteReference w:id="10"/>
      </w:r>
      <w:r>
        <w:rPr>
          <w:rFonts w:ascii="Times New Roman" w:hAnsi="Times New Roman" w:cs="Times New Roman"/>
          <w:color w:val="000000"/>
          <w:sz w:val="24"/>
          <w:szCs w:val="24"/>
        </w:rPr>
        <w:t xml:space="preserve">   </w:t>
      </w:r>
      <w:r w:rsidR="00691B58">
        <w:rPr>
          <w:rFonts w:ascii="Times New Roman" w:hAnsi="Times New Roman" w:cs="Times New Roman"/>
          <w:color w:val="000000"/>
          <w:sz w:val="24"/>
          <w:szCs w:val="24"/>
        </w:rPr>
        <w:t>At the other pole, if the non-competitive state EC vote shares are perfectly evenly divided between the parties, then the election is determined solely by the outcomes in the competitive states.</w:t>
      </w:r>
    </w:p>
    <w:p w14:paraId="64BD95EB" w14:textId="7DF4139E" w:rsidR="00EC4D49" w:rsidRDefault="000B1C37" w:rsidP="005B1DB1">
      <w:pPr>
        <w:spacing w:after="0" w:line="360" w:lineRule="auto"/>
        <w:ind w:firstLine="720"/>
        <w:rPr>
          <w:rFonts w:ascii="Times New Roman" w:hAnsi="Times New Roman" w:cs="Times New Roman"/>
          <w:sz w:val="24"/>
          <w:szCs w:val="24"/>
        </w:rPr>
      </w:pPr>
      <w:r>
        <w:rPr>
          <w:rFonts w:ascii="Times New Roman" w:hAnsi="Times New Roman" w:cs="Times New Roman"/>
          <w:color w:val="000000"/>
          <w:sz w:val="24"/>
          <w:szCs w:val="24"/>
        </w:rPr>
        <w:t xml:space="preserve">We first test the predictive usefulness of our </w:t>
      </w:r>
      <w:r>
        <w:rPr>
          <w:rFonts w:ascii="Times New Roman" w:hAnsi="Times New Roman" w:cs="Times New Roman"/>
          <w:i/>
          <w:color w:val="000000"/>
          <w:sz w:val="24"/>
          <w:szCs w:val="24"/>
        </w:rPr>
        <w:t>Non-Competitive</w:t>
      </w:r>
      <w:r w:rsidRPr="001974F6">
        <w:rPr>
          <w:rFonts w:ascii="Times New Roman" w:hAnsi="Times New Roman" w:cs="Times New Roman"/>
          <w:i/>
          <w:color w:val="000000"/>
          <w:sz w:val="24"/>
          <w:szCs w:val="24"/>
        </w:rPr>
        <w:t xml:space="preserve"> Advantage</w:t>
      </w:r>
      <w:r>
        <w:rPr>
          <w:rFonts w:ascii="Times New Roman" w:hAnsi="Times New Roman" w:cs="Times New Roman"/>
          <w:i/>
          <w:color w:val="000000"/>
          <w:sz w:val="24"/>
          <w:szCs w:val="24"/>
        </w:rPr>
        <w:t xml:space="preserve"> </w:t>
      </w:r>
      <w:r w:rsidRPr="000B1C37">
        <w:rPr>
          <w:rFonts w:ascii="Times New Roman" w:hAnsi="Times New Roman" w:cs="Times New Roman"/>
          <w:color w:val="000000"/>
          <w:sz w:val="24"/>
          <w:szCs w:val="24"/>
        </w:rPr>
        <w:t xml:space="preserve">variable </w:t>
      </w:r>
      <w:r>
        <w:rPr>
          <w:rFonts w:ascii="Times New Roman" w:hAnsi="Times New Roman" w:cs="Times New Roman"/>
          <w:color w:val="000000"/>
          <w:sz w:val="24"/>
          <w:szCs w:val="24"/>
        </w:rPr>
        <w:t xml:space="preserve">by looking to see how often the party with the advantage in the non-competitive states wins the EC vote. </w:t>
      </w:r>
      <w:r w:rsidR="007C1D82" w:rsidRPr="0087068E">
        <w:rPr>
          <w:rFonts w:ascii="Times New Roman" w:hAnsi="Times New Roman" w:cs="Times New Roman"/>
          <w:sz w:val="24"/>
          <w:szCs w:val="24"/>
        </w:rPr>
        <w:t xml:space="preserve">As does the </w:t>
      </w:r>
      <w:r w:rsidR="007C1D82" w:rsidRPr="0087068E">
        <w:rPr>
          <w:rFonts w:ascii="Times New Roman" w:hAnsi="Times New Roman" w:cs="Times New Roman"/>
          <w:i/>
          <w:sz w:val="24"/>
          <w:szCs w:val="24"/>
        </w:rPr>
        <w:t xml:space="preserve">Winningness </w:t>
      </w:r>
      <w:r w:rsidR="007C1D82" w:rsidRPr="0087068E">
        <w:rPr>
          <w:rFonts w:ascii="Times New Roman" w:hAnsi="Times New Roman" w:cs="Times New Roman"/>
          <w:sz w:val="24"/>
          <w:szCs w:val="24"/>
        </w:rPr>
        <w:t>measure, in all four of the elections from 2000 through 2012,</w:t>
      </w:r>
      <w:r w:rsidR="007C1D82" w:rsidRPr="0087068E">
        <w:rPr>
          <w:rFonts w:ascii="Times New Roman" w:hAnsi="Times New Roman" w:cs="Times New Roman"/>
          <w:color w:val="FF0000"/>
          <w:sz w:val="24"/>
          <w:szCs w:val="24"/>
        </w:rPr>
        <w:t xml:space="preserve"> </w:t>
      </w:r>
      <w:r w:rsidR="007C1D82" w:rsidRPr="0087068E">
        <w:rPr>
          <w:rFonts w:ascii="Times New Roman" w:hAnsi="Times New Roman" w:cs="Times New Roman"/>
          <w:i/>
          <w:color w:val="000000"/>
          <w:sz w:val="24"/>
          <w:szCs w:val="24"/>
        </w:rPr>
        <w:t xml:space="preserve">Non-Competitive Advantage </w:t>
      </w:r>
      <w:r w:rsidR="007C1D82" w:rsidRPr="0087068E">
        <w:rPr>
          <w:rFonts w:ascii="Times New Roman" w:hAnsi="Times New Roman" w:cs="Times New Roman"/>
          <w:color w:val="000000"/>
          <w:sz w:val="24"/>
          <w:szCs w:val="24"/>
        </w:rPr>
        <w:t xml:space="preserve">correctly predicts the presidential outcome. Indeed, we </w:t>
      </w:r>
      <w:r w:rsidR="0073004A" w:rsidRPr="0087068E">
        <w:rPr>
          <w:rFonts w:ascii="Times New Roman" w:hAnsi="Times New Roman" w:cs="Times New Roman"/>
          <w:color w:val="000000"/>
          <w:sz w:val="24"/>
          <w:szCs w:val="24"/>
        </w:rPr>
        <w:t xml:space="preserve">find </w:t>
      </w:r>
      <w:r w:rsidR="00096DE3" w:rsidRPr="0087068E">
        <w:rPr>
          <w:rFonts w:ascii="Times New Roman" w:hAnsi="Times New Roman" w:cs="Times New Roman"/>
          <w:color w:val="000000"/>
          <w:sz w:val="24"/>
          <w:szCs w:val="24"/>
        </w:rPr>
        <w:t>that i</w:t>
      </w:r>
      <w:r w:rsidR="00377BA7" w:rsidRPr="0087068E">
        <w:rPr>
          <w:rFonts w:ascii="Times New Roman" w:hAnsi="Times New Roman" w:cs="Times New Roman"/>
          <w:color w:val="000000"/>
          <w:sz w:val="24"/>
          <w:szCs w:val="24"/>
        </w:rPr>
        <w:t xml:space="preserve">n </w:t>
      </w:r>
      <w:r w:rsidR="00377BA7" w:rsidRPr="0087068E">
        <w:rPr>
          <w:rFonts w:ascii="Times New Roman" w:hAnsi="Times New Roman" w:cs="Times New Roman"/>
          <w:color w:val="000000" w:themeColor="text1"/>
          <w:sz w:val="24"/>
          <w:szCs w:val="24"/>
        </w:rPr>
        <w:t xml:space="preserve">just </w:t>
      </w:r>
      <w:r w:rsidR="00996D28" w:rsidRPr="0087068E">
        <w:rPr>
          <w:rFonts w:ascii="Times New Roman" w:hAnsi="Times New Roman" w:cs="Times New Roman"/>
          <w:b/>
          <w:color w:val="000000" w:themeColor="text1"/>
          <w:sz w:val="24"/>
          <w:szCs w:val="24"/>
        </w:rPr>
        <w:t>3</w:t>
      </w:r>
      <w:r w:rsidR="00377BA7" w:rsidRPr="0087068E">
        <w:rPr>
          <w:rFonts w:ascii="Times New Roman" w:hAnsi="Times New Roman" w:cs="Times New Roman"/>
          <w:b/>
          <w:color w:val="000000" w:themeColor="text1"/>
          <w:sz w:val="24"/>
          <w:szCs w:val="24"/>
        </w:rPr>
        <w:t xml:space="preserve"> of the 38</w:t>
      </w:r>
      <w:r w:rsidR="00377BA7" w:rsidRPr="0087068E">
        <w:rPr>
          <w:rFonts w:ascii="Times New Roman" w:hAnsi="Times New Roman" w:cs="Times New Roman"/>
          <w:color w:val="000000" w:themeColor="text1"/>
          <w:sz w:val="24"/>
          <w:szCs w:val="24"/>
        </w:rPr>
        <w:t xml:space="preserve"> </w:t>
      </w:r>
      <w:r w:rsidR="00377BA7" w:rsidRPr="0087068E">
        <w:rPr>
          <w:rFonts w:ascii="Times New Roman" w:hAnsi="Times New Roman" w:cs="Times New Roman"/>
          <w:color w:val="000000"/>
          <w:sz w:val="24"/>
          <w:szCs w:val="24"/>
        </w:rPr>
        <w:t xml:space="preserve">elections does the </w:t>
      </w:r>
      <w:r w:rsidR="005367BB" w:rsidRPr="0087068E">
        <w:rPr>
          <w:rFonts w:ascii="Times New Roman" w:hAnsi="Times New Roman" w:cs="Times New Roman"/>
          <w:color w:val="000000"/>
          <w:sz w:val="24"/>
          <w:szCs w:val="24"/>
        </w:rPr>
        <w:t xml:space="preserve">party with a </w:t>
      </w:r>
      <w:r w:rsidR="005367BB" w:rsidRPr="0087068E">
        <w:rPr>
          <w:rFonts w:ascii="Times New Roman" w:hAnsi="Times New Roman" w:cs="Times New Roman"/>
          <w:i/>
          <w:color w:val="000000"/>
          <w:sz w:val="24"/>
          <w:szCs w:val="24"/>
        </w:rPr>
        <w:t>Non-Competitive Advantage</w:t>
      </w:r>
      <w:r w:rsidR="00996D28" w:rsidRPr="0087068E">
        <w:rPr>
          <w:rFonts w:ascii="Times New Roman" w:hAnsi="Times New Roman" w:cs="Times New Roman"/>
          <w:color w:val="000000"/>
          <w:sz w:val="24"/>
          <w:szCs w:val="24"/>
        </w:rPr>
        <w:t xml:space="preserve"> not go on to win the election.</w:t>
      </w:r>
      <w:r w:rsidR="00377BA7" w:rsidRPr="0087068E">
        <w:rPr>
          <w:rFonts w:ascii="Times New Roman" w:hAnsi="Times New Roman" w:cs="Times New Roman"/>
          <w:color w:val="000000"/>
          <w:sz w:val="24"/>
          <w:szCs w:val="24"/>
        </w:rPr>
        <w:t xml:space="preserve"> </w:t>
      </w:r>
      <w:r w:rsidR="007C1D82" w:rsidRPr="0087068E">
        <w:rPr>
          <w:rFonts w:ascii="Times New Roman" w:hAnsi="Times New Roman" w:cs="Times New Roman"/>
          <w:sz w:val="24"/>
          <w:szCs w:val="24"/>
        </w:rPr>
        <w:t xml:space="preserve">In </w:t>
      </w:r>
      <w:r w:rsidR="00CB0962" w:rsidRPr="0087068E">
        <w:rPr>
          <w:rFonts w:ascii="Times New Roman" w:hAnsi="Times New Roman" w:cs="Times New Roman"/>
          <w:sz w:val="24"/>
          <w:szCs w:val="24"/>
        </w:rPr>
        <w:t>the three elections that fail under this classification</w:t>
      </w:r>
      <w:r w:rsidR="007C1D82" w:rsidRPr="0087068E">
        <w:rPr>
          <w:rFonts w:ascii="Times New Roman" w:hAnsi="Times New Roman" w:cs="Times New Roman"/>
          <w:sz w:val="24"/>
          <w:szCs w:val="24"/>
        </w:rPr>
        <w:t>, the partisan gap in competitive seats is very low, and thus the election is hard to predict.</w:t>
      </w:r>
      <w:r w:rsidR="00CB0962" w:rsidRPr="0087068E">
        <w:rPr>
          <w:rStyle w:val="FootnoteReference"/>
          <w:rFonts w:ascii="Times New Roman" w:hAnsi="Times New Roman" w:cs="Times New Roman"/>
          <w:sz w:val="24"/>
          <w:szCs w:val="24"/>
        </w:rPr>
        <w:footnoteReference w:id="11"/>
      </w:r>
      <w:r w:rsidR="007C1D82" w:rsidRPr="0087068E">
        <w:rPr>
          <w:rFonts w:ascii="Times New Roman" w:hAnsi="Times New Roman" w:cs="Times New Roman"/>
          <w:sz w:val="24"/>
          <w:szCs w:val="24"/>
        </w:rPr>
        <w:t xml:space="preserve"> </w:t>
      </w:r>
    </w:p>
    <w:p w14:paraId="521E3034" w14:textId="6B2C24D6" w:rsidR="00753AF7" w:rsidRPr="00753AF7" w:rsidRDefault="00753AF7" w:rsidP="005B1DB1">
      <w:pPr>
        <w:spacing w:after="0" w:line="360" w:lineRule="auto"/>
        <w:ind w:firstLine="720"/>
        <w:rPr>
          <w:rFonts w:ascii="Times New Roman" w:hAnsi="Times New Roman" w:cs="Times New Roman"/>
          <w:b/>
          <w:color w:val="000000"/>
          <w:sz w:val="24"/>
          <w:szCs w:val="24"/>
        </w:rPr>
      </w:pPr>
      <w:r>
        <w:rPr>
          <w:rFonts w:ascii="Times New Roman" w:hAnsi="Times New Roman" w:cs="Times New Roman"/>
          <w:b/>
          <w:sz w:val="24"/>
          <w:szCs w:val="24"/>
        </w:rPr>
        <w:t xml:space="preserve">BG, COULD WE MAKE THE DEPENDENT VARIABLE REPUBLICAN WIN EC=1, THEN RUN A LOGIT TO MAKE PREDICTED PROBABILIES OF </w:t>
      </w:r>
      <w:r>
        <w:rPr>
          <w:rFonts w:ascii="Times New Roman" w:hAnsi="Times New Roman" w:cs="Times New Roman"/>
          <w:b/>
          <w:sz w:val="24"/>
          <w:szCs w:val="24"/>
        </w:rPr>
        <w:lastRenderedPageBreak/>
        <w:t>REPUBLICAN ELECTION WIN BASED ON BOTH WINNINGNESS AND NON-COMPETITVE ADVANTAGE?</w:t>
      </w:r>
    </w:p>
    <w:p w14:paraId="2600CFDF" w14:textId="5DCD7C7A" w:rsidR="005C2121" w:rsidRDefault="00691B58" w:rsidP="005B1DB1">
      <w:pPr>
        <w:spacing w:after="0" w:line="360" w:lineRule="auto"/>
        <w:ind w:firstLine="720"/>
        <w:rPr>
          <w:rFonts w:ascii="Times New Roman" w:hAnsi="Times New Roman" w:cs="Times New Roman"/>
          <w:b/>
          <w:color w:val="FF0000"/>
          <w:sz w:val="24"/>
          <w:szCs w:val="24"/>
        </w:rPr>
      </w:pPr>
      <w:r>
        <w:rPr>
          <w:rFonts w:ascii="Times New Roman" w:hAnsi="Times New Roman" w:cs="Times New Roman"/>
          <w:color w:val="000000"/>
          <w:sz w:val="24"/>
          <w:szCs w:val="24"/>
        </w:rPr>
        <w:t xml:space="preserve"> </w:t>
      </w:r>
      <w:r w:rsidR="00EC4D49">
        <w:rPr>
          <w:rFonts w:ascii="Times New Roman" w:hAnsi="Times New Roman" w:cs="Times New Roman"/>
          <w:color w:val="000000"/>
          <w:sz w:val="24"/>
          <w:szCs w:val="24"/>
        </w:rPr>
        <w:t xml:space="preserve">  </w:t>
      </w:r>
      <w:r w:rsidR="00CA1589">
        <w:rPr>
          <w:rFonts w:ascii="Times New Roman" w:hAnsi="Times New Roman" w:cs="Times New Roman"/>
          <w:color w:val="000000"/>
          <w:sz w:val="24"/>
          <w:szCs w:val="24"/>
        </w:rPr>
        <w:t xml:space="preserve">Next, </w:t>
      </w:r>
      <w:r w:rsidR="008338F5" w:rsidRPr="001974F6">
        <w:rPr>
          <w:rFonts w:ascii="Times New Roman" w:hAnsi="Times New Roman" w:cs="Times New Roman"/>
          <w:color w:val="000000"/>
          <w:sz w:val="24"/>
          <w:szCs w:val="24"/>
        </w:rPr>
        <w:t>we regress</w:t>
      </w:r>
      <w:r w:rsidR="008338F5">
        <w:rPr>
          <w:rFonts w:ascii="Times New Roman" w:hAnsi="Times New Roman" w:cs="Times New Roman"/>
          <w:color w:val="000000"/>
          <w:sz w:val="24"/>
          <w:szCs w:val="24"/>
        </w:rPr>
        <w:t xml:space="preserve"> </w:t>
      </w:r>
      <w:r w:rsidR="00CA1589" w:rsidRPr="00477E6B">
        <w:rPr>
          <w:rFonts w:ascii="Times New Roman" w:hAnsi="Times New Roman" w:cs="Times New Roman"/>
          <w:sz w:val="24"/>
          <w:szCs w:val="24"/>
        </w:rPr>
        <w:t>Republican EC seat</w:t>
      </w:r>
      <w:r w:rsidR="00CA1589">
        <w:rPr>
          <w:rFonts w:ascii="Times New Roman" w:hAnsi="Times New Roman" w:cs="Times New Roman"/>
          <w:sz w:val="24"/>
          <w:szCs w:val="24"/>
        </w:rPr>
        <w:t xml:space="preserve"> share</w:t>
      </w:r>
      <w:r w:rsidR="001D3E90">
        <w:rPr>
          <w:rFonts w:ascii="Times New Roman" w:hAnsi="Times New Roman" w:cs="Times New Roman"/>
          <w:sz w:val="24"/>
          <w:szCs w:val="24"/>
        </w:rPr>
        <w:t xml:space="preserve"> </w:t>
      </w:r>
      <w:r w:rsidR="00CA1589">
        <w:rPr>
          <w:rFonts w:ascii="Times New Roman" w:hAnsi="Times New Roman" w:cs="Times New Roman"/>
          <w:color w:val="000000"/>
          <w:sz w:val="24"/>
          <w:szCs w:val="24"/>
        </w:rPr>
        <w:t xml:space="preserve">on </w:t>
      </w:r>
      <w:r w:rsidR="001D3E90">
        <w:rPr>
          <w:rFonts w:ascii="Times New Roman" w:hAnsi="Times New Roman" w:cs="Times New Roman"/>
          <w:color w:val="000000"/>
          <w:sz w:val="24"/>
          <w:szCs w:val="24"/>
        </w:rPr>
        <w:t>the</w:t>
      </w:r>
      <w:r w:rsidR="008338F5" w:rsidRPr="001974F6">
        <w:rPr>
          <w:rFonts w:ascii="Times New Roman" w:hAnsi="Times New Roman" w:cs="Times New Roman"/>
          <w:color w:val="000000"/>
          <w:sz w:val="24"/>
          <w:szCs w:val="24"/>
        </w:rPr>
        <w:t xml:space="preserve"> </w:t>
      </w:r>
      <w:r w:rsidR="00CA1589">
        <w:rPr>
          <w:rFonts w:ascii="Times New Roman" w:hAnsi="Times New Roman" w:cs="Times New Roman"/>
          <w:i/>
          <w:color w:val="000000"/>
          <w:sz w:val="24"/>
          <w:szCs w:val="24"/>
        </w:rPr>
        <w:t>Non-Competitive</w:t>
      </w:r>
      <w:r w:rsidR="00CA1589" w:rsidRPr="001974F6">
        <w:rPr>
          <w:rFonts w:ascii="Times New Roman" w:hAnsi="Times New Roman" w:cs="Times New Roman"/>
          <w:i/>
          <w:color w:val="000000"/>
          <w:sz w:val="24"/>
          <w:szCs w:val="24"/>
        </w:rPr>
        <w:t xml:space="preserve"> Advantage</w:t>
      </w:r>
      <w:r w:rsidR="00CA1589">
        <w:rPr>
          <w:rFonts w:ascii="Times New Roman" w:hAnsi="Times New Roman" w:cs="Times New Roman"/>
          <w:i/>
          <w:color w:val="000000"/>
          <w:sz w:val="24"/>
          <w:szCs w:val="24"/>
        </w:rPr>
        <w:t xml:space="preserve"> </w:t>
      </w:r>
      <w:r w:rsidR="001D3E90" w:rsidRPr="001D3E90">
        <w:rPr>
          <w:rFonts w:ascii="Times New Roman" w:hAnsi="Times New Roman" w:cs="Times New Roman"/>
          <w:color w:val="000000"/>
          <w:sz w:val="24"/>
          <w:szCs w:val="24"/>
        </w:rPr>
        <w:t>variable</w:t>
      </w:r>
      <w:r w:rsidR="00CA1589">
        <w:rPr>
          <w:rFonts w:ascii="Times New Roman" w:hAnsi="Times New Roman" w:cs="Times New Roman"/>
          <w:i/>
          <w:color w:val="000000"/>
          <w:sz w:val="24"/>
          <w:szCs w:val="24"/>
        </w:rPr>
        <w:t xml:space="preserve">. </w:t>
      </w:r>
      <w:r w:rsidR="00CA1589" w:rsidRPr="00CA1589">
        <w:rPr>
          <w:rFonts w:ascii="Times New Roman" w:hAnsi="Times New Roman" w:cs="Times New Roman"/>
          <w:color w:val="000000"/>
          <w:sz w:val="24"/>
          <w:szCs w:val="24"/>
        </w:rPr>
        <w:t>Here we</w:t>
      </w:r>
      <w:r w:rsidR="00A6539E">
        <w:rPr>
          <w:rFonts w:ascii="Times New Roman" w:hAnsi="Times New Roman" w:cs="Times New Roman"/>
          <w:color w:val="000000"/>
          <w:sz w:val="24"/>
          <w:szCs w:val="24"/>
        </w:rPr>
        <w:t xml:space="preserve"> find (</w:t>
      </w:r>
      <w:r w:rsidR="00A6539E" w:rsidRPr="00A6539E">
        <w:rPr>
          <w:rFonts w:ascii="Times New Roman" w:hAnsi="Times New Roman" w:cs="Times New Roman"/>
          <w:color w:val="FF0000"/>
          <w:sz w:val="24"/>
          <w:szCs w:val="24"/>
        </w:rPr>
        <w:t xml:space="preserve">see Table </w:t>
      </w:r>
      <w:r w:rsidR="007C1D82">
        <w:rPr>
          <w:rFonts w:ascii="Times New Roman" w:hAnsi="Times New Roman" w:cs="Times New Roman"/>
          <w:color w:val="FF0000"/>
          <w:sz w:val="24"/>
          <w:szCs w:val="24"/>
        </w:rPr>
        <w:t>6</w:t>
      </w:r>
      <w:r w:rsidR="00A6539E">
        <w:rPr>
          <w:rFonts w:ascii="Times New Roman" w:hAnsi="Times New Roman" w:cs="Times New Roman"/>
          <w:color w:val="000000"/>
          <w:sz w:val="24"/>
          <w:szCs w:val="24"/>
        </w:rPr>
        <w:t xml:space="preserve">) </w:t>
      </w:r>
      <w:r w:rsidR="005367BB" w:rsidRPr="00104550">
        <w:rPr>
          <w:rFonts w:ascii="Times New Roman" w:hAnsi="Times New Roman" w:cs="Times New Roman"/>
          <w:color w:val="000000"/>
          <w:sz w:val="24"/>
          <w:szCs w:val="24"/>
        </w:rPr>
        <w:t xml:space="preserve">a very strong and significant </w:t>
      </w:r>
      <w:r w:rsidR="00173A39" w:rsidRPr="00104550">
        <w:rPr>
          <w:rFonts w:ascii="Times New Roman" w:hAnsi="Times New Roman" w:cs="Times New Roman"/>
          <w:color w:val="000000"/>
          <w:sz w:val="24"/>
          <w:szCs w:val="24"/>
        </w:rPr>
        <w:t>relationship</w:t>
      </w:r>
      <w:r w:rsidR="005367BB" w:rsidRPr="00104550">
        <w:rPr>
          <w:rFonts w:ascii="Times New Roman" w:hAnsi="Times New Roman" w:cs="Times New Roman"/>
          <w:color w:val="000000"/>
          <w:sz w:val="24"/>
          <w:szCs w:val="24"/>
        </w:rPr>
        <w:t xml:space="preserve"> between the two measures, and the simple regression between them yields an adjusted R</w:t>
      </w:r>
      <w:r w:rsidR="005367BB" w:rsidRPr="00104550">
        <w:rPr>
          <w:rFonts w:ascii="Times New Roman" w:hAnsi="Times New Roman" w:cs="Times New Roman"/>
          <w:color w:val="000000"/>
          <w:sz w:val="24"/>
          <w:szCs w:val="24"/>
          <w:vertAlign w:val="superscript"/>
        </w:rPr>
        <w:t>2</w:t>
      </w:r>
      <w:r w:rsidR="005367BB" w:rsidRPr="00104550">
        <w:rPr>
          <w:rFonts w:ascii="Times New Roman" w:hAnsi="Times New Roman" w:cs="Times New Roman"/>
          <w:color w:val="000000"/>
          <w:sz w:val="24"/>
          <w:szCs w:val="24"/>
        </w:rPr>
        <w:t xml:space="preserve"> of .</w:t>
      </w:r>
      <w:r w:rsidR="00104550" w:rsidRPr="00104550">
        <w:rPr>
          <w:rFonts w:ascii="Times New Roman" w:hAnsi="Times New Roman" w:cs="Times New Roman"/>
          <w:color w:val="000000" w:themeColor="text1"/>
          <w:sz w:val="24"/>
          <w:szCs w:val="24"/>
        </w:rPr>
        <w:t>95</w:t>
      </w:r>
      <w:r w:rsidR="005367BB" w:rsidRPr="00104550">
        <w:rPr>
          <w:rFonts w:ascii="Times New Roman" w:hAnsi="Times New Roman" w:cs="Times New Roman"/>
          <w:color w:val="000000"/>
          <w:sz w:val="24"/>
          <w:szCs w:val="24"/>
        </w:rPr>
        <w:t>.</w:t>
      </w:r>
      <w:r w:rsidR="00215458" w:rsidRPr="00104550">
        <w:rPr>
          <w:rFonts w:ascii="Times New Roman" w:hAnsi="Times New Roman" w:cs="Times New Roman"/>
          <w:color w:val="000000"/>
          <w:sz w:val="24"/>
          <w:szCs w:val="24"/>
        </w:rPr>
        <w:t xml:space="preserve">  We compare this regression with one that models </w:t>
      </w:r>
      <w:r w:rsidR="00104550" w:rsidRPr="00104550">
        <w:rPr>
          <w:rFonts w:ascii="Times New Roman" w:hAnsi="Times New Roman" w:cs="Times New Roman"/>
          <w:b/>
          <w:color w:val="000000"/>
          <w:sz w:val="24"/>
          <w:szCs w:val="24"/>
        </w:rPr>
        <w:t>the same dependent variable</w:t>
      </w:r>
      <w:r w:rsidR="00215458" w:rsidRPr="00104550">
        <w:rPr>
          <w:rFonts w:ascii="Times New Roman" w:hAnsi="Times New Roman" w:cs="Times New Roman"/>
          <w:color w:val="000000"/>
          <w:sz w:val="24"/>
          <w:szCs w:val="24"/>
        </w:rPr>
        <w:t xml:space="preserve"> with </w:t>
      </w:r>
      <w:r w:rsidR="00215458" w:rsidRPr="00104550">
        <w:rPr>
          <w:rFonts w:ascii="Times New Roman" w:hAnsi="Times New Roman" w:cs="Times New Roman"/>
          <w:i/>
          <w:color w:val="000000"/>
          <w:sz w:val="24"/>
          <w:szCs w:val="24"/>
        </w:rPr>
        <w:t>Winningness</w:t>
      </w:r>
      <w:r w:rsidR="00215458" w:rsidRPr="00104550">
        <w:rPr>
          <w:rFonts w:ascii="Times New Roman" w:hAnsi="Times New Roman" w:cs="Times New Roman"/>
          <w:color w:val="000000"/>
          <w:sz w:val="24"/>
          <w:szCs w:val="24"/>
        </w:rPr>
        <w:t>.</w:t>
      </w:r>
      <w:r w:rsidR="00104550">
        <w:rPr>
          <w:rFonts w:ascii="Times New Roman" w:hAnsi="Times New Roman" w:cs="Times New Roman"/>
          <w:color w:val="000000"/>
          <w:sz w:val="24"/>
          <w:szCs w:val="24"/>
        </w:rPr>
        <w:t xml:space="preserve">  </w:t>
      </w:r>
      <w:r w:rsidR="00104550" w:rsidRPr="00104550">
        <w:rPr>
          <w:rFonts w:ascii="Times New Roman" w:hAnsi="Times New Roman" w:cs="Times New Roman"/>
          <w:b/>
          <w:color w:val="000000"/>
          <w:sz w:val="24"/>
          <w:szCs w:val="24"/>
        </w:rPr>
        <w:t xml:space="preserve">The </w:t>
      </w:r>
      <w:r w:rsidR="00104550" w:rsidRPr="00104550">
        <w:rPr>
          <w:rFonts w:ascii="Times New Roman" w:hAnsi="Times New Roman" w:cs="Times New Roman"/>
          <w:b/>
          <w:color w:val="000000"/>
          <w:sz w:val="24"/>
          <w:szCs w:val="24"/>
        </w:rPr>
        <w:t>adjusted R</w:t>
      </w:r>
      <w:r w:rsidR="00104550" w:rsidRPr="00104550">
        <w:rPr>
          <w:rFonts w:ascii="Times New Roman" w:hAnsi="Times New Roman" w:cs="Times New Roman"/>
          <w:b/>
          <w:color w:val="000000"/>
          <w:sz w:val="24"/>
          <w:szCs w:val="24"/>
          <w:vertAlign w:val="superscript"/>
        </w:rPr>
        <w:t>2</w:t>
      </w:r>
      <w:r w:rsidR="00104550" w:rsidRPr="00104550">
        <w:rPr>
          <w:rFonts w:ascii="Times New Roman" w:hAnsi="Times New Roman" w:cs="Times New Roman"/>
          <w:b/>
          <w:color w:val="000000"/>
          <w:sz w:val="24"/>
          <w:szCs w:val="24"/>
        </w:rPr>
        <w:t xml:space="preserve"> o</w:t>
      </w:r>
      <w:r w:rsidR="00104550">
        <w:rPr>
          <w:rFonts w:ascii="Times New Roman" w:hAnsi="Times New Roman" w:cs="Times New Roman"/>
          <w:b/>
          <w:color w:val="000000"/>
          <w:sz w:val="24"/>
          <w:szCs w:val="24"/>
        </w:rPr>
        <w:t xml:space="preserve">f this model is .81, which is considerably lower than for </w:t>
      </w:r>
      <w:r w:rsidR="00104550">
        <w:rPr>
          <w:rFonts w:ascii="Times New Roman" w:hAnsi="Times New Roman" w:cs="Times New Roman"/>
          <w:b/>
          <w:i/>
          <w:color w:val="000000"/>
          <w:sz w:val="24"/>
          <w:szCs w:val="24"/>
        </w:rPr>
        <w:t xml:space="preserve">Non-Competitive </w:t>
      </w:r>
      <w:r w:rsidR="00104550" w:rsidRPr="00104550">
        <w:rPr>
          <w:rFonts w:ascii="Times New Roman" w:hAnsi="Times New Roman" w:cs="Times New Roman"/>
          <w:b/>
          <w:i/>
          <w:color w:val="000000"/>
          <w:sz w:val="24"/>
          <w:szCs w:val="24"/>
        </w:rPr>
        <w:t>Advantage</w:t>
      </w:r>
      <w:r w:rsidR="00104550">
        <w:rPr>
          <w:rFonts w:ascii="Times New Roman" w:hAnsi="Times New Roman" w:cs="Times New Roman"/>
          <w:b/>
          <w:i/>
          <w:color w:val="000000"/>
          <w:sz w:val="24"/>
          <w:szCs w:val="24"/>
        </w:rPr>
        <w:t>.</w:t>
      </w:r>
      <w:r w:rsidR="00914BBA">
        <w:rPr>
          <w:rStyle w:val="FootnoteReference"/>
          <w:rFonts w:ascii="Times New Roman" w:hAnsi="Times New Roman" w:cs="Times New Roman"/>
          <w:b/>
          <w:i/>
          <w:color w:val="000000"/>
          <w:sz w:val="24"/>
          <w:szCs w:val="24"/>
        </w:rPr>
        <w:footnoteReference w:id="12"/>
      </w:r>
    </w:p>
    <w:p w14:paraId="3312F8E8" w14:textId="77777777" w:rsidR="00E03604" w:rsidRDefault="00E03604" w:rsidP="005B1DB1">
      <w:pPr>
        <w:spacing w:after="0" w:line="360" w:lineRule="auto"/>
        <w:ind w:firstLine="720"/>
        <w:rPr>
          <w:rFonts w:ascii="Times New Roman" w:hAnsi="Times New Roman" w:cs="Times New Roman"/>
          <w:b/>
          <w:color w:val="FF0000"/>
          <w:sz w:val="24"/>
          <w:szCs w:val="24"/>
        </w:rPr>
      </w:pPr>
    </w:p>
    <w:p w14:paraId="27488F09" w14:textId="25A40E80" w:rsidR="007C1D82" w:rsidRDefault="007C1D82" w:rsidP="00E03604">
      <w:pPr>
        <w:spacing w:after="0" w:line="360" w:lineRule="auto"/>
        <w:ind w:firstLine="720"/>
        <w:jc w:val="center"/>
        <w:rPr>
          <w:rFonts w:ascii="Times New Roman" w:hAnsi="Times New Roman" w:cs="Times New Roman"/>
          <w:b/>
          <w:sz w:val="24"/>
          <w:szCs w:val="24"/>
        </w:rPr>
      </w:pPr>
      <w:r w:rsidRPr="007C1D82">
        <w:rPr>
          <w:rFonts w:ascii="Times New Roman" w:hAnsi="Times New Roman" w:cs="Times New Roman"/>
          <w:b/>
          <w:sz w:val="24"/>
          <w:szCs w:val="24"/>
        </w:rPr>
        <w:t>&lt;&lt;Table 6 about here&gt;&gt;</w:t>
      </w:r>
    </w:p>
    <w:p w14:paraId="19A556C8" w14:textId="3F82B5D2" w:rsidR="00E9030D" w:rsidRPr="007C1D82" w:rsidRDefault="00E9030D" w:rsidP="00E03604">
      <w:pPr>
        <w:spacing w:after="0" w:line="360" w:lineRule="auto"/>
        <w:ind w:firstLine="720"/>
        <w:jc w:val="center"/>
        <w:rPr>
          <w:rFonts w:ascii="Times New Roman" w:hAnsi="Times New Roman" w:cs="Times New Roman"/>
          <w:b/>
          <w:sz w:val="24"/>
          <w:szCs w:val="24"/>
        </w:rPr>
      </w:pPr>
      <w:r w:rsidRPr="00E9030D">
        <w:rPr>
          <w:rFonts w:ascii="Times New Roman" w:hAnsi="Times New Roman" w:cs="Times New Roman"/>
          <w:b/>
          <w:sz w:val="24"/>
          <w:szCs w:val="24"/>
        </w:rPr>
        <w:drawing>
          <wp:inline distT="0" distB="0" distL="0" distR="0" wp14:anchorId="14861993" wp14:editId="1A276D3F">
            <wp:extent cx="4572000" cy="337261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000" cy="3372619"/>
                    </a:xfrm>
                    <a:prstGeom prst="rect">
                      <a:avLst/>
                    </a:prstGeom>
                  </pic:spPr>
                </pic:pic>
              </a:graphicData>
            </a:graphic>
          </wp:inline>
        </w:drawing>
      </w:r>
    </w:p>
    <w:p w14:paraId="320C91E3" w14:textId="0661B146" w:rsidR="00A6539E" w:rsidRPr="005D0DD5" w:rsidRDefault="0063629D" w:rsidP="005B1DB1">
      <w:pPr>
        <w:spacing w:after="0" w:line="360" w:lineRule="auto"/>
        <w:ind w:firstLine="720"/>
        <w:rPr>
          <w:rFonts w:ascii="Times New Roman" w:hAnsi="Times New Roman" w:cs="Times New Roman"/>
          <w:b/>
          <w:color w:val="FF0000"/>
          <w:sz w:val="32"/>
          <w:szCs w:val="32"/>
        </w:rPr>
      </w:pPr>
      <w:r w:rsidRPr="008C1A76">
        <w:rPr>
          <w:rFonts w:ascii="Times New Roman" w:hAnsi="Times New Roman" w:cs="Times New Roman"/>
          <w:strike/>
          <w:sz w:val="24"/>
          <w:szCs w:val="24"/>
        </w:rPr>
        <w:t>Previously i</w:t>
      </w:r>
      <w:r w:rsidR="00A6539E" w:rsidRPr="008C1A76">
        <w:rPr>
          <w:rFonts w:ascii="Times New Roman" w:hAnsi="Times New Roman" w:cs="Times New Roman"/>
          <w:strike/>
          <w:sz w:val="24"/>
          <w:szCs w:val="24"/>
        </w:rPr>
        <w:t>n Table 4</w:t>
      </w:r>
      <w:r w:rsidRPr="008C1A76">
        <w:rPr>
          <w:rFonts w:ascii="Times New Roman" w:hAnsi="Times New Roman" w:cs="Times New Roman"/>
          <w:strike/>
          <w:sz w:val="24"/>
          <w:szCs w:val="24"/>
        </w:rPr>
        <w:t>,</w:t>
      </w:r>
      <w:r w:rsidR="00A6539E" w:rsidRPr="008C1A76">
        <w:rPr>
          <w:rFonts w:ascii="Times New Roman" w:hAnsi="Times New Roman" w:cs="Times New Roman"/>
          <w:strike/>
          <w:sz w:val="24"/>
          <w:szCs w:val="24"/>
        </w:rPr>
        <w:t xml:space="preserve"> we looked at a multi</w:t>
      </w:r>
      <w:r w:rsidR="00E0184D" w:rsidRPr="008C1A76">
        <w:rPr>
          <w:rFonts w:ascii="Times New Roman" w:hAnsi="Times New Roman" w:cs="Times New Roman"/>
          <w:strike/>
          <w:sz w:val="24"/>
          <w:szCs w:val="24"/>
        </w:rPr>
        <w:t>ple</w:t>
      </w:r>
      <w:r w:rsidR="00A6539E" w:rsidRPr="008C1A76">
        <w:rPr>
          <w:rFonts w:ascii="Times New Roman" w:hAnsi="Times New Roman" w:cs="Times New Roman"/>
          <w:strike/>
          <w:sz w:val="24"/>
          <w:szCs w:val="24"/>
        </w:rPr>
        <w:t xml:space="preserve"> regression including all three Brams-Kilgour vari</w:t>
      </w:r>
      <w:r w:rsidR="001D3E90" w:rsidRPr="008C1A76">
        <w:rPr>
          <w:rFonts w:ascii="Times New Roman" w:hAnsi="Times New Roman" w:cs="Times New Roman"/>
          <w:strike/>
          <w:sz w:val="24"/>
          <w:szCs w:val="24"/>
        </w:rPr>
        <w:t>a</w:t>
      </w:r>
      <w:r w:rsidR="007F0EDF" w:rsidRPr="008C1A76">
        <w:rPr>
          <w:rFonts w:ascii="Times New Roman" w:hAnsi="Times New Roman" w:cs="Times New Roman"/>
          <w:strike/>
          <w:sz w:val="24"/>
          <w:szCs w:val="24"/>
        </w:rPr>
        <w:t>bles.  Now we do a comparable</w:t>
      </w:r>
      <w:r w:rsidR="00A6539E" w:rsidRPr="008C1A76">
        <w:rPr>
          <w:rFonts w:ascii="Times New Roman" w:hAnsi="Times New Roman" w:cs="Times New Roman"/>
          <w:strike/>
          <w:sz w:val="24"/>
          <w:szCs w:val="24"/>
        </w:rPr>
        <w:t xml:space="preserve"> regression, using both the </w:t>
      </w:r>
      <w:r w:rsidR="00A6539E" w:rsidRPr="008C1A76">
        <w:rPr>
          <w:rFonts w:ascii="Times New Roman" w:hAnsi="Times New Roman" w:cs="Times New Roman"/>
          <w:i/>
          <w:strike/>
          <w:color w:val="000000"/>
          <w:sz w:val="24"/>
          <w:szCs w:val="24"/>
        </w:rPr>
        <w:t xml:space="preserve">Non-Competitive Advantage </w:t>
      </w:r>
      <w:r w:rsidR="00A6539E" w:rsidRPr="008C1A76">
        <w:rPr>
          <w:rFonts w:ascii="Times New Roman" w:hAnsi="Times New Roman" w:cs="Times New Roman"/>
          <w:strike/>
          <w:sz w:val="24"/>
          <w:szCs w:val="24"/>
        </w:rPr>
        <w:t xml:space="preserve">variable and the proportion of competitive seats variable as our independent variables, with Republican EC seat share as the dependent variable. </w:t>
      </w:r>
      <w:r w:rsidR="001D3E90" w:rsidRPr="008C1A76">
        <w:rPr>
          <w:rFonts w:ascii="Times New Roman" w:hAnsi="Times New Roman" w:cs="Times New Roman"/>
          <w:strike/>
          <w:sz w:val="24"/>
          <w:szCs w:val="24"/>
        </w:rPr>
        <w:t>Here</w:t>
      </w:r>
      <w:r w:rsidR="00A6539E" w:rsidRPr="008C1A76">
        <w:rPr>
          <w:rFonts w:ascii="Times New Roman" w:hAnsi="Times New Roman" w:cs="Times New Roman"/>
          <w:strike/>
          <w:sz w:val="24"/>
          <w:szCs w:val="24"/>
        </w:rPr>
        <w:t xml:space="preserve"> we find </w:t>
      </w:r>
      <w:r w:rsidR="00A6539E" w:rsidRPr="008C1A76">
        <w:rPr>
          <w:rFonts w:ascii="Times New Roman" w:hAnsi="Times New Roman" w:cs="Times New Roman"/>
          <w:strike/>
          <w:color w:val="000000"/>
          <w:sz w:val="24"/>
          <w:szCs w:val="24"/>
        </w:rPr>
        <w:t>(</w:t>
      </w:r>
      <w:r w:rsidR="00A6539E" w:rsidRPr="008C1A76">
        <w:rPr>
          <w:rFonts w:ascii="Times New Roman" w:hAnsi="Times New Roman" w:cs="Times New Roman"/>
          <w:strike/>
          <w:color w:val="FF0000"/>
          <w:sz w:val="24"/>
          <w:szCs w:val="24"/>
        </w:rPr>
        <w:t>see Table 4</w:t>
      </w:r>
      <w:r w:rsidR="00A6539E" w:rsidRPr="008C1A76">
        <w:rPr>
          <w:rFonts w:ascii="Times New Roman" w:hAnsi="Times New Roman" w:cs="Times New Roman"/>
          <w:strike/>
          <w:color w:val="000000"/>
          <w:sz w:val="24"/>
          <w:szCs w:val="24"/>
        </w:rPr>
        <w:t xml:space="preserve">) </w:t>
      </w:r>
      <w:r w:rsidR="00A6539E" w:rsidRPr="008C1A76">
        <w:rPr>
          <w:rFonts w:ascii="Times New Roman" w:hAnsi="Times New Roman" w:cs="Times New Roman"/>
          <w:strike/>
          <w:sz w:val="24"/>
          <w:szCs w:val="24"/>
        </w:rPr>
        <w:t xml:space="preserve"> </w:t>
      </w:r>
      <w:r w:rsidR="00A6539E" w:rsidRPr="008C1A76">
        <w:rPr>
          <w:rFonts w:ascii="Times New Roman" w:hAnsi="Times New Roman" w:cs="Times New Roman"/>
          <w:strike/>
          <w:color w:val="FF0000"/>
          <w:sz w:val="32"/>
          <w:szCs w:val="32"/>
        </w:rPr>
        <w:t>J</w:t>
      </w:r>
      <w:r w:rsidR="00A6539E" w:rsidRPr="008C1A76">
        <w:rPr>
          <w:rFonts w:ascii="Times New Roman" w:hAnsi="Times New Roman" w:cs="Times New Roman"/>
          <w:b/>
          <w:strike/>
          <w:color w:val="FF0000"/>
          <w:sz w:val="32"/>
          <w:szCs w:val="32"/>
        </w:rPr>
        <w:t xml:space="preserve">ONATHAN FILL IN   </w:t>
      </w:r>
      <w:r w:rsidR="001D3E90">
        <w:rPr>
          <w:rFonts w:ascii="Times New Roman" w:hAnsi="Times New Roman" w:cs="Times New Roman"/>
          <w:b/>
          <w:color w:val="FF0000"/>
          <w:sz w:val="32"/>
          <w:szCs w:val="32"/>
        </w:rPr>
        <w:t xml:space="preserve"> </w:t>
      </w:r>
      <w:r w:rsidR="00D67C5A" w:rsidRPr="005D0DD5">
        <w:rPr>
          <w:rFonts w:ascii="Times New Roman" w:hAnsi="Times New Roman" w:cs="Times New Roman"/>
          <w:b/>
          <w:color w:val="000000" w:themeColor="text1"/>
          <w:szCs w:val="32"/>
        </w:rPr>
        <w:t>BG, THE MODEL DOES NO BETTER BY ADDING IN THE PERCENTAGE COMPETITIVE</w:t>
      </w:r>
      <w:r w:rsidR="00856B31">
        <w:rPr>
          <w:rFonts w:ascii="Times New Roman" w:hAnsi="Times New Roman" w:cs="Times New Roman"/>
          <w:b/>
          <w:color w:val="000000" w:themeColor="text1"/>
          <w:szCs w:val="32"/>
        </w:rPr>
        <w:t xml:space="preserve"> (THOUGH IT IS SIGNIFICANT)</w:t>
      </w:r>
      <w:r w:rsidR="00D67C5A" w:rsidRPr="005D0DD5">
        <w:rPr>
          <w:rFonts w:ascii="Times New Roman" w:hAnsi="Times New Roman" w:cs="Times New Roman"/>
          <w:b/>
          <w:color w:val="000000" w:themeColor="text1"/>
          <w:szCs w:val="32"/>
        </w:rPr>
        <w:t xml:space="preserve">… </w:t>
      </w:r>
      <w:r w:rsidR="006B28F8">
        <w:rPr>
          <w:rFonts w:ascii="Times New Roman" w:hAnsi="Times New Roman" w:cs="Times New Roman"/>
          <w:b/>
          <w:color w:val="000000" w:themeColor="text1"/>
          <w:szCs w:val="32"/>
        </w:rPr>
        <w:t xml:space="preserve">BECAUSE WE NORMALIZE THE DIFFERENCE BY DIVIDING BY THE TOTAL EC SEATS, IT IS </w:t>
      </w:r>
      <w:r w:rsidR="006B28F8">
        <w:rPr>
          <w:rFonts w:ascii="Times New Roman" w:hAnsi="Times New Roman" w:cs="Times New Roman"/>
          <w:b/>
          <w:color w:val="000000" w:themeColor="text1"/>
          <w:szCs w:val="32"/>
        </w:rPr>
        <w:lastRenderedPageBreak/>
        <w:t xml:space="preserve">INCORPORTING SOME OF THE INFORMATION THAT THE PERCENTAGE COMPETITIVE WOULD GIVE.  </w:t>
      </w:r>
      <w:r w:rsidR="00D67C5A" w:rsidRPr="005D0DD5">
        <w:rPr>
          <w:rFonts w:ascii="Times New Roman" w:hAnsi="Times New Roman" w:cs="Times New Roman"/>
          <w:b/>
          <w:color w:val="000000" w:themeColor="text1"/>
          <w:szCs w:val="32"/>
        </w:rPr>
        <w:t>I SUGGEST JUST KEEPING IT BIVARATE.</w:t>
      </w:r>
      <w:r w:rsidR="00D67C5A" w:rsidRPr="005D0DD5">
        <w:rPr>
          <w:rFonts w:ascii="Times New Roman" w:hAnsi="Times New Roman" w:cs="Times New Roman"/>
          <w:color w:val="000000" w:themeColor="text1"/>
          <w:szCs w:val="32"/>
        </w:rPr>
        <w:t xml:space="preserve"> </w:t>
      </w:r>
      <w:r w:rsidR="001D3E90" w:rsidRPr="001D3E90">
        <w:rPr>
          <w:rFonts w:ascii="Times New Roman" w:hAnsi="Times New Roman" w:cs="Times New Roman"/>
          <w:sz w:val="24"/>
          <w:szCs w:val="24"/>
        </w:rPr>
        <w:t xml:space="preserve">Thus, we see that we do better in predicting final outcomes using </w:t>
      </w:r>
      <w:r w:rsidR="001D3E90" w:rsidRPr="005D0DD5">
        <w:rPr>
          <w:rFonts w:ascii="Times New Roman" w:hAnsi="Times New Roman" w:cs="Times New Roman"/>
          <w:strike/>
          <w:sz w:val="24"/>
          <w:szCs w:val="24"/>
        </w:rPr>
        <w:t>our two</w:t>
      </w:r>
      <w:r w:rsidR="001D3E90" w:rsidRPr="001D3E90">
        <w:rPr>
          <w:rFonts w:ascii="Times New Roman" w:hAnsi="Times New Roman" w:cs="Times New Roman"/>
          <w:sz w:val="24"/>
          <w:szCs w:val="24"/>
        </w:rPr>
        <w:t xml:space="preserve"> variable</w:t>
      </w:r>
      <w:r w:rsidR="001D3E90" w:rsidRPr="005D0DD5">
        <w:rPr>
          <w:rFonts w:ascii="Times New Roman" w:hAnsi="Times New Roman" w:cs="Times New Roman"/>
          <w:strike/>
          <w:sz w:val="24"/>
          <w:szCs w:val="24"/>
        </w:rPr>
        <w:t>s</w:t>
      </w:r>
      <w:r w:rsidR="001D3E90" w:rsidRPr="001D3E90">
        <w:rPr>
          <w:rFonts w:ascii="Times New Roman" w:hAnsi="Times New Roman" w:cs="Times New Roman"/>
          <w:sz w:val="24"/>
          <w:szCs w:val="24"/>
        </w:rPr>
        <w:t xml:space="preserve"> than we do from using the three variables from Brams-Kilgour (2017), though both sets of variables are based on the basic Brams-Kilgour intuition about the importance of the EC outcomes in the non-competitive states.</w:t>
      </w:r>
      <w:r w:rsidR="001D3E90">
        <w:rPr>
          <w:rFonts w:ascii="Times New Roman" w:hAnsi="Times New Roman" w:cs="Times New Roman"/>
          <w:sz w:val="24"/>
          <w:szCs w:val="24"/>
        </w:rPr>
        <w:t xml:space="preserve"> </w:t>
      </w:r>
      <w:r w:rsidR="005D0DD5">
        <w:rPr>
          <w:rFonts w:ascii="Times New Roman" w:hAnsi="Times New Roman" w:cs="Times New Roman"/>
          <w:b/>
          <w:sz w:val="24"/>
          <w:szCs w:val="24"/>
        </w:rPr>
        <w:t>Our variable offers a more practical measure for academics, campaign consultants, and political hobbyists given the ease of calculation.  Brams and Kilgour’s set of variable offer a nuanced analysis of how a candidate’s differing quotas give asymmetric winning coalitions, and how fragile those coalitions can be.  Unfortunately, calculating these variables takes a large amount of computational power, not to mention a formidable algorithm to automate it.  We have shown that the same data can be used to create a simple, yet powerful, measure of a candidate’s electoral strength</w:t>
      </w:r>
      <w:r w:rsidR="006C7391">
        <w:rPr>
          <w:rFonts w:ascii="Times New Roman" w:hAnsi="Times New Roman" w:cs="Times New Roman"/>
          <w:b/>
          <w:sz w:val="24"/>
          <w:szCs w:val="24"/>
        </w:rPr>
        <w:t xml:space="preserve">.  </w:t>
      </w:r>
    </w:p>
    <w:p w14:paraId="139F1369" w14:textId="77777777" w:rsidR="005D0DD5" w:rsidRDefault="005D0DD5" w:rsidP="005B1DB1">
      <w:pPr>
        <w:spacing w:after="0" w:line="360" w:lineRule="auto"/>
        <w:ind w:firstLine="720"/>
        <w:rPr>
          <w:rFonts w:ascii="Times New Roman" w:hAnsi="Times New Roman" w:cs="Times New Roman"/>
          <w:color w:val="FF0000"/>
          <w:sz w:val="32"/>
          <w:szCs w:val="32"/>
        </w:rPr>
      </w:pPr>
    </w:p>
    <w:p w14:paraId="58B84D2E" w14:textId="77777777" w:rsidR="005D0DD5" w:rsidRDefault="005D0DD5" w:rsidP="005B1DB1">
      <w:pPr>
        <w:spacing w:after="0" w:line="360" w:lineRule="auto"/>
        <w:ind w:firstLine="720"/>
        <w:rPr>
          <w:rFonts w:ascii="Times New Roman" w:hAnsi="Times New Roman" w:cs="Times New Roman"/>
          <w:color w:val="FF0000"/>
          <w:sz w:val="32"/>
          <w:szCs w:val="32"/>
        </w:rPr>
      </w:pPr>
    </w:p>
    <w:p w14:paraId="3175B3BB" w14:textId="01E2FF04" w:rsidR="005D0DD5" w:rsidRDefault="005D0DD5" w:rsidP="005B1DB1">
      <w:pPr>
        <w:spacing w:after="0" w:line="360" w:lineRule="auto"/>
        <w:ind w:firstLine="720"/>
        <w:rPr>
          <w:rFonts w:ascii="Times New Roman" w:hAnsi="Times New Roman" w:cs="Times New Roman"/>
          <w:b/>
          <w:color w:val="FF0000"/>
          <w:sz w:val="32"/>
          <w:szCs w:val="32"/>
        </w:rPr>
      </w:pPr>
      <w:r>
        <w:rPr>
          <w:rFonts w:ascii="Times New Roman" w:hAnsi="Times New Roman" w:cs="Times New Roman"/>
          <w:b/>
          <w:sz w:val="24"/>
          <w:szCs w:val="24"/>
        </w:rPr>
        <w:t>BG, I’M NOT SURE HOW TO DO THIS, NON-COMPETITIVE HAS A RANGE OF -1 TO 1…</w:t>
      </w:r>
    </w:p>
    <w:p w14:paraId="3CCE475B" w14:textId="4EF0AB28" w:rsidR="008C1A76" w:rsidRPr="008C1A76" w:rsidRDefault="008C1A76" w:rsidP="008C1A76">
      <w:pPr>
        <w:spacing w:after="0" w:line="360" w:lineRule="auto"/>
        <w:ind w:firstLine="720"/>
        <w:rPr>
          <w:rFonts w:ascii="Times New Roman" w:hAnsi="Times New Roman" w:cs="Times New Roman"/>
          <w:b/>
          <w:color w:val="FF0000"/>
          <w:sz w:val="32"/>
          <w:szCs w:val="32"/>
        </w:rPr>
      </w:pPr>
      <w:r w:rsidRPr="00A6539E">
        <w:rPr>
          <w:rFonts w:ascii="Times New Roman" w:hAnsi="Times New Roman" w:cs="Times New Roman"/>
          <w:sz w:val="24"/>
          <w:szCs w:val="24"/>
        </w:rPr>
        <w:t>However,</w:t>
      </w:r>
      <w:r>
        <w:rPr>
          <w:rFonts w:ascii="Times New Roman" w:hAnsi="Times New Roman" w:cs="Times New Roman"/>
          <w:b/>
          <w:sz w:val="24"/>
          <w:szCs w:val="24"/>
        </w:rPr>
        <w:t xml:space="preserve"> </w:t>
      </w:r>
      <w:r>
        <w:rPr>
          <w:rFonts w:ascii="Times New Roman" w:hAnsi="Times New Roman" w:cs="Times New Roman"/>
          <w:sz w:val="24"/>
          <w:szCs w:val="24"/>
        </w:rPr>
        <w:t>we ar</w:t>
      </w:r>
      <w:r w:rsidRPr="00A6539E">
        <w:rPr>
          <w:rFonts w:ascii="Times New Roman" w:hAnsi="Times New Roman" w:cs="Times New Roman"/>
          <w:sz w:val="24"/>
          <w:szCs w:val="24"/>
        </w:rPr>
        <w:t>e</w:t>
      </w:r>
      <w:r>
        <w:rPr>
          <w:rFonts w:ascii="Times New Roman" w:hAnsi="Times New Roman" w:cs="Times New Roman"/>
          <w:sz w:val="24"/>
          <w:szCs w:val="24"/>
        </w:rPr>
        <w:t xml:space="preserve"> also aware that the expected relationship might not be linear.  Thus, we also regress the log odds of Republican seat share on the log odds of Non</w:t>
      </w:r>
      <w:r>
        <w:rPr>
          <w:rFonts w:ascii="Times New Roman" w:hAnsi="Times New Roman" w:cs="Times New Roman"/>
          <w:i/>
          <w:color w:val="000000"/>
          <w:sz w:val="24"/>
          <w:szCs w:val="24"/>
        </w:rPr>
        <w:t>-Competitive Advantage</w:t>
      </w:r>
      <w:r w:rsidRPr="00A6539E">
        <w:rPr>
          <w:rFonts w:ascii="Times New Roman" w:hAnsi="Times New Roman" w:cs="Times New Roman"/>
          <w:color w:val="000000"/>
          <w:sz w:val="24"/>
          <w:szCs w:val="24"/>
        </w:rPr>
        <w:t>.</w:t>
      </w:r>
      <w:r>
        <w:rPr>
          <w:rFonts w:ascii="Times New Roman" w:hAnsi="Times New Roman" w:cs="Times New Roman"/>
          <w:i/>
          <w:color w:val="000000"/>
          <w:sz w:val="24"/>
          <w:szCs w:val="24"/>
        </w:rPr>
        <w:t xml:space="preserve"> </w:t>
      </w:r>
      <w:r>
        <w:rPr>
          <w:rFonts w:ascii="Times New Roman" w:hAnsi="Times New Roman" w:cs="Times New Roman"/>
          <w:sz w:val="24"/>
          <w:szCs w:val="24"/>
        </w:rPr>
        <w:t xml:space="preserve">Now we find </w:t>
      </w:r>
      <w:r>
        <w:rPr>
          <w:rFonts w:ascii="Times New Roman" w:hAnsi="Times New Roman" w:cs="Times New Roman"/>
          <w:color w:val="000000"/>
          <w:sz w:val="24"/>
          <w:szCs w:val="24"/>
        </w:rPr>
        <w:t>(</w:t>
      </w:r>
      <w:r w:rsidRPr="00A6539E">
        <w:rPr>
          <w:rFonts w:ascii="Times New Roman" w:hAnsi="Times New Roman" w:cs="Times New Roman"/>
          <w:color w:val="FF0000"/>
          <w:sz w:val="24"/>
          <w:szCs w:val="24"/>
        </w:rPr>
        <w:t xml:space="preserve">see Table </w:t>
      </w:r>
      <w:r>
        <w:rPr>
          <w:rFonts w:ascii="Times New Roman" w:hAnsi="Times New Roman" w:cs="Times New Roman"/>
          <w:color w:val="FF0000"/>
          <w:sz w:val="24"/>
          <w:szCs w:val="24"/>
        </w:rPr>
        <w:t>6</w:t>
      </w:r>
      <w:r>
        <w:rPr>
          <w:rFonts w:ascii="Times New Roman" w:hAnsi="Times New Roman" w:cs="Times New Roman"/>
          <w:color w:val="000000"/>
          <w:sz w:val="24"/>
          <w:szCs w:val="24"/>
        </w:rPr>
        <w:t xml:space="preserve">) </w:t>
      </w:r>
    </w:p>
    <w:p w14:paraId="4EA68240" w14:textId="3968FF91" w:rsidR="001D3E90" w:rsidRDefault="00A6539E" w:rsidP="005B1DB1">
      <w:pPr>
        <w:spacing w:after="0" w:line="360" w:lineRule="auto"/>
        <w:ind w:firstLine="720"/>
        <w:rPr>
          <w:rFonts w:ascii="Times New Roman" w:hAnsi="Times New Roman" w:cs="Times New Roman"/>
          <w:b/>
          <w:color w:val="FF0000"/>
          <w:sz w:val="32"/>
          <w:szCs w:val="32"/>
        </w:rPr>
      </w:pPr>
      <w:r>
        <w:rPr>
          <w:rFonts w:ascii="Times New Roman" w:hAnsi="Times New Roman" w:cs="Times New Roman"/>
          <w:sz w:val="24"/>
          <w:szCs w:val="24"/>
        </w:rPr>
        <w:t>Next we redo this multi</w:t>
      </w:r>
      <w:r w:rsidR="00E0184D">
        <w:rPr>
          <w:rFonts w:ascii="Times New Roman" w:hAnsi="Times New Roman" w:cs="Times New Roman"/>
          <w:sz w:val="24"/>
          <w:szCs w:val="24"/>
        </w:rPr>
        <w:t xml:space="preserve">ple </w:t>
      </w:r>
      <w:r>
        <w:rPr>
          <w:rFonts w:ascii="Times New Roman" w:hAnsi="Times New Roman" w:cs="Times New Roman"/>
          <w:sz w:val="24"/>
          <w:szCs w:val="24"/>
        </w:rPr>
        <w:t>variate regression</w:t>
      </w:r>
      <w:r w:rsidR="001D3E90">
        <w:rPr>
          <w:rFonts w:ascii="Times New Roman" w:hAnsi="Times New Roman" w:cs="Times New Roman"/>
          <w:sz w:val="24"/>
          <w:szCs w:val="24"/>
        </w:rPr>
        <w:t xml:space="preserve"> in log-odds terms, taking </w:t>
      </w:r>
      <w:r>
        <w:rPr>
          <w:rFonts w:ascii="Times New Roman" w:hAnsi="Times New Roman" w:cs="Times New Roman"/>
          <w:sz w:val="24"/>
          <w:szCs w:val="24"/>
        </w:rPr>
        <w:t xml:space="preserve">the log odds of Republican seat share </w:t>
      </w:r>
      <w:r w:rsidR="001D3E90">
        <w:rPr>
          <w:rFonts w:ascii="Times New Roman" w:hAnsi="Times New Roman" w:cs="Times New Roman"/>
          <w:sz w:val="24"/>
          <w:szCs w:val="24"/>
        </w:rPr>
        <w:t xml:space="preserve">as our dependent variable and using as our independent variables the </w:t>
      </w:r>
      <w:r>
        <w:rPr>
          <w:rFonts w:ascii="Times New Roman" w:hAnsi="Times New Roman" w:cs="Times New Roman"/>
          <w:sz w:val="24"/>
          <w:szCs w:val="24"/>
        </w:rPr>
        <w:t xml:space="preserve">log odds of </w:t>
      </w:r>
      <w:r>
        <w:rPr>
          <w:rFonts w:ascii="Times New Roman" w:hAnsi="Times New Roman" w:cs="Times New Roman"/>
          <w:i/>
          <w:color w:val="000000"/>
          <w:sz w:val="24"/>
          <w:szCs w:val="24"/>
        </w:rPr>
        <w:t>Non-Competitive Advantage</w:t>
      </w:r>
      <w:r w:rsidR="001D3E90">
        <w:rPr>
          <w:rFonts w:ascii="Times New Roman" w:hAnsi="Times New Roman" w:cs="Times New Roman"/>
          <w:color w:val="000000"/>
          <w:sz w:val="24"/>
          <w:szCs w:val="24"/>
        </w:rPr>
        <w:t xml:space="preserve"> variable and the log odds of the proportion of competitive seats </w:t>
      </w:r>
      <w:r>
        <w:rPr>
          <w:rFonts w:ascii="Times New Roman" w:hAnsi="Times New Roman" w:cs="Times New Roman"/>
          <w:i/>
          <w:color w:val="000000"/>
          <w:sz w:val="24"/>
          <w:szCs w:val="24"/>
        </w:rPr>
        <w:t xml:space="preserve"> </w:t>
      </w:r>
      <w:r>
        <w:rPr>
          <w:rFonts w:ascii="Times New Roman" w:hAnsi="Times New Roman" w:cs="Times New Roman"/>
          <w:sz w:val="24"/>
          <w:szCs w:val="24"/>
        </w:rPr>
        <w:t xml:space="preserve">Now we find </w:t>
      </w:r>
      <w:r>
        <w:rPr>
          <w:rFonts w:ascii="Times New Roman" w:hAnsi="Times New Roman" w:cs="Times New Roman"/>
          <w:color w:val="000000"/>
          <w:sz w:val="24"/>
          <w:szCs w:val="24"/>
        </w:rPr>
        <w:t>(</w:t>
      </w:r>
      <w:r w:rsidRPr="00A6539E">
        <w:rPr>
          <w:rFonts w:ascii="Times New Roman" w:hAnsi="Times New Roman" w:cs="Times New Roman"/>
          <w:color w:val="FF0000"/>
          <w:sz w:val="24"/>
          <w:szCs w:val="24"/>
        </w:rPr>
        <w:t>see Table 4</w:t>
      </w:r>
      <w:r>
        <w:rPr>
          <w:rFonts w:ascii="Times New Roman" w:hAnsi="Times New Roman" w:cs="Times New Roman"/>
          <w:color w:val="000000"/>
          <w:sz w:val="24"/>
          <w:szCs w:val="24"/>
        </w:rPr>
        <w:t xml:space="preserve">) </w:t>
      </w:r>
      <w:r>
        <w:rPr>
          <w:rFonts w:ascii="Times New Roman" w:hAnsi="Times New Roman" w:cs="Times New Roman"/>
          <w:sz w:val="24"/>
          <w:szCs w:val="24"/>
        </w:rPr>
        <w:t xml:space="preserve"> </w:t>
      </w:r>
      <w:r w:rsidRPr="000B1C37">
        <w:rPr>
          <w:rFonts w:ascii="Times New Roman" w:hAnsi="Times New Roman" w:cs="Times New Roman"/>
          <w:color w:val="FF0000"/>
          <w:sz w:val="32"/>
          <w:szCs w:val="32"/>
        </w:rPr>
        <w:t>J</w:t>
      </w:r>
      <w:r w:rsidRPr="000B1C37">
        <w:rPr>
          <w:rFonts w:ascii="Times New Roman" w:hAnsi="Times New Roman" w:cs="Times New Roman"/>
          <w:b/>
          <w:color w:val="FF0000"/>
          <w:sz w:val="32"/>
          <w:szCs w:val="32"/>
        </w:rPr>
        <w:t>ONATHAN FILL IN</w:t>
      </w:r>
    </w:p>
    <w:p w14:paraId="00B240E7" w14:textId="77777777" w:rsidR="001D3E90" w:rsidRDefault="001D3E90" w:rsidP="005B1DB1">
      <w:pPr>
        <w:spacing w:line="360" w:lineRule="auto"/>
        <w:rPr>
          <w:rFonts w:ascii="Times New Roman" w:hAnsi="Times New Roman" w:cs="Times New Roman"/>
          <w:b/>
          <w:color w:val="FF0000"/>
          <w:sz w:val="32"/>
          <w:szCs w:val="32"/>
        </w:rPr>
      </w:pPr>
      <w:r>
        <w:rPr>
          <w:rFonts w:ascii="Times New Roman" w:hAnsi="Times New Roman" w:cs="Times New Roman"/>
          <w:b/>
          <w:color w:val="FF0000"/>
          <w:sz w:val="32"/>
          <w:szCs w:val="32"/>
        </w:rPr>
        <w:br w:type="page"/>
      </w:r>
    </w:p>
    <w:p w14:paraId="4D315641" w14:textId="68F80F0D" w:rsidR="00A6539E" w:rsidRDefault="001D3E90" w:rsidP="005B1DB1">
      <w:pPr>
        <w:spacing w:after="0" w:line="36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IV</w:t>
      </w:r>
      <w:r w:rsidR="0073004A">
        <w:rPr>
          <w:rFonts w:ascii="Times New Roman" w:hAnsi="Times New Roman" w:cs="Times New Roman"/>
          <w:b/>
          <w:color w:val="000000"/>
          <w:sz w:val="24"/>
          <w:szCs w:val="24"/>
        </w:rPr>
        <w:t>. Discussion</w:t>
      </w:r>
    </w:p>
    <w:p w14:paraId="2790BC6B" w14:textId="77777777" w:rsidR="001D3E90" w:rsidRDefault="001D3E90" w:rsidP="005B1DB1">
      <w:pPr>
        <w:spacing w:after="0" w:line="360" w:lineRule="auto"/>
        <w:ind w:firstLine="720"/>
        <w:rPr>
          <w:rFonts w:ascii="Times New Roman" w:hAnsi="Times New Roman" w:cs="Times New Roman"/>
          <w:b/>
          <w:color w:val="000000"/>
          <w:sz w:val="24"/>
          <w:szCs w:val="24"/>
        </w:rPr>
      </w:pPr>
    </w:p>
    <w:p w14:paraId="76992D82" w14:textId="0BA8B74B" w:rsidR="001D3E90" w:rsidRPr="001D3E90" w:rsidRDefault="001D3E90" w:rsidP="005B1DB1">
      <w:pPr>
        <w:spacing w:after="0" w:line="360" w:lineRule="auto"/>
        <w:ind w:firstLine="720"/>
        <w:rPr>
          <w:rFonts w:ascii="Times New Roman" w:hAnsi="Times New Roman" w:cs="Times New Roman"/>
          <w:color w:val="FF0000"/>
          <w:sz w:val="24"/>
          <w:szCs w:val="24"/>
        </w:rPr>
      </w:pPr>
      <w:r w:rsidRPr="001D3E90">
        <w:rPr>
          <w:rFonts w:ascii="Times New Roman" w:hAnsi="Times New Roman" w:cs="Times New Roman"/>
          <w:b/>
          <w:color w:val="FF0000"/>
          <w:sz w:val="24"/>
          <w:szCs w:val="24"/>
        </w:rPr>
        <w:t>TBA once we know what the data actually show</w:t>
      </w:r>
    </w:p>
    <w:p w14:paraId="0AFA952D" w14:textId="40E9B409" w:rsidR="00843DE7" w:rsidRDefault="00CB57C3" w:rsidP="005B1DB1">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r w:rsidR="00843DE7" w:rsidRPr="00477E6B">
        <w:rPr>
          <w:rFonts w:ascii="Times New Roman" w:hAnsi="Times New Roman" w:cs="Times New Roman"/>
          <w:b/>
          <w:color w:val="000000"/>
          <w:sz w:val="24"/>
          <w:szCs w:val="24"/>
        </w:rPr>
        <w:lastRenderedPageBreak/>
        <w:t>Table 1: Electoral College Data 1868-2016</w:t>
      </w:r>
    </w:p>
    <w:p w14:paraId="60AC8E7D" w14:textId="2572810D" w:rsidR="001233DF" w:rsidRPr="00843DE7" w:rsidRDefault="001233DF" w:rsidP="005B1DB1">
      <w:pPr>
        <w:spacing w:line="360" w:lineRule="auto"/>
        <w:rPr>
          <w:rFonts w:ascii="Times New Roman" w:hAnsi="Times New Roman" w:cs="Times New Roman"/>
          <w:b/>
          <w:color w:val="FF0000"/>
          <w:sz w:val="24"/>
          <w:szCs w:val="24"/>
        </w:rPr>
      </w:pPr>
    </w:p>
    <w:p w14:paraId="2D4239CB" w14:textId="6DEB890D" w:rsidR="00843DE7" w:rsidRDefault="00843DE7" w:rsidP="005B1DB1">
      <w:pPr>
        <w:spacing w:line="360" w:lineRule="auto"/>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7FF5B2E7" w14:textId="77777777" w:rsidR="00843DE7" w:rsidRDefault="00843DE7" w:rsidP="005B1DB1">
      <w:pPr>
        <w:spacing w:line="360" w:lineRule="auto"/>
        <w:rPr>
          <w:rFonts w:ascii="Times New Roman" w:hAnsi="Times New Roman" w:cs="Times New Roman"/>
          <w:color w:val="FF0000"/>
          <w:sz w:val="24"/>
          <w:szCs w:val="24"/>
        </w:rPr>
      </w:pPr>
    </w:p>
    <w:p w14:paraId="4A399406" w14:textId="77777777" w:rsidR="00843DE7" w:rsidRDefault="00843DE7" w:rsidP="005B1DB1">
      <w:pPr>
        <w:spacing w:line="360" w:lineRule="auto"/>
        <w:rPr>
          <w:rFonts w:ascii="Times New Roman" w:hAnsi="Times New Roman" w:cs="Times New Roman"/>
          <w:color w:val="FF0000"/>
          <w:sz w:val="24"/>
          <w:szCs w:val="24"/>
        </w:rPr>
      </w:pPr>
    </w:p>
    <w:p w14:paraId="6E627EDF" w14:textId="5A2F449D" w:rsidR="00F81E3C" w:rsidRPr="001B56F0" w:rsidRDefault="001B56F0" w:rsidP="005B1DB1">
      <w:pPr>
        <w:spacing w:line="360" w:lineRule="auto"/>
        <w:rPr>
          <w:rFonts w:ascii="Times New Roman" w:hAnsi="Times New Roman" w:cs="Times New Roman"/>
          <w:color w:val="000000" w:themeColor="text1"/>
          <w:sz w:val="24"/>
          <w:szCs w:val="24"/>
        </w:rPr>
      </w:pPr>
      <w:r w:rsidRPr="001B56F0">
        <w:rPr>
          <w:rFonts w:ascii="Times New Roman" w:hAnsi="Times New Roman" w:cs="Times New Roman"/>
          <w:color w:val="000000" w:themeColor="text1"/>
          <w:sz w:val="24"/>
          <w:szCs w:val="24"/>
        </w:rPr>
        <w:t xml:space="preserve">Table 2: </w:t>
      </w:r>
    </w:p>
    <w:p w14:paraId="7758F337" w14:textId="77777777" w:rsidR="00F81E3C" w:rsidRDefault="00F81E3C" w:rsidP="005B1DB1">
      <w:pPr>
        <w:spacing w:line="360" w:lineRule="auto"/>
        <w:rPr>
          <w:rFonts w:ascii="Times New Roman" w:hAnsi="Times New Roman" w:cs="Times New Roman"/>
          <w:color w:val="000000"/>
          <w:sz w:val="24"/>
          <w:szCs w:val="24"/>
        </w:rPr>
      </w:pPr>
    </w:p>
    <w:p w14:paraId="2A776C3C" w14:textId="77777777" w:rsidR="00F81E3C" w:rsidRDefault="00F81E3C" w:rsidP="005B1DB1">
      <w:pPr>
        <w:spacing w:line="360" w:lineRule="auto"/>
        <w:rPr>
          <w:rFonts w:ascii="Times New Roman" w:hAnsi="Times New Roman" w:cs="Times New Roman"/>
          <w:color w:val="000000"/>
          <w:sz w:val="24"/>
          <w:szCs w:val="24"/>
        </w:rPr>
      </w:pPr>
    </w:p>
    <w:p w14:paraId="3E49951D" w14:textId="77777777" w:rsidR="00CB57C3" w:rsidRDefault="00CB57C3" w:rsidP="005B1DB1">
      <w:pPr>
        <w:spacing w:line="360" w:lineRule="auto"/>
        <w:rPr>
          <w:rStyle w:val="Heading2Char"/>
          <w:rFonts w:ascii="Times New Roman" w:hAnsi="Times New Roman" w:cs="Times New Roman"/>
          <w:b w:val="0"/>
          <w:i/>
          <w:color w:val="auto"/>
          <w:sz w:val="20"/>
          <w:szCs w:val="20"/>
        </w:rPr>
      </w:pPr>
      <w:r>
        <w:rPr>
          <w:rStyle w:val="Heading2Char"/>
          <w:rFonts w:ascii="Times New Roman" w:hAnsi="Times New Roman" w:cs="Times New Roman"/>
          <w:b w:val="0"/>
          <w:i/>
          <w:color w:val="auto"/>
          <w:sz w:val="20"/>
          <w:szCs w:val="20"/>
        </w:rPr>
        <w:br w:type="page"/>
      </w:r>
    </w:p>
    <w:p w14:paraId="4B79B6DD" w14:textId="718E2EE4" w:rsidR="008338F5" w:rsidRPr="00843DE7" w:rsidRDefault="008338F5" w:rsidP="005B1DB1">
      <w:pPr>
        <w:spacing w:line="360" w:lineRule="auto"/>
        <w:rPr>
          <w:rFonts w:ascii="Times New Roman" w:hAnsi="Times New Roman" w:cs="Times New Roman"/>
          <w:b/>
          <w:color w:val="FF0000"/>
          <w:sz w:val="24"/>
          <w:szCs w:val="24"/>
        </w:rPr>
      </w:pPr>
      <w:r w:rsidRPr="00477E6B">
        <w:rPr>
          <w:rFonts w:ascii="Times New Roman" w:hAnsi="Times New Roman" w:cs="Times New Roman"/>
          <w:b/>
          <w:color w:val="000000"/>
          <w:sz w:val="24"/>
          <w:szCs w:val="24"/>
        </w:rPr>
        <w:lastRenderedPageBreak/>
        <w:t xml:space="preserve">Table 3: Correlations among the </w:t>
      </w:r>
      <w:r w:rsidRPr="00477E6B">
        <w:rPr>
          <w:rFonts w:ascii="Times New Roman" w:hAnsi="Times New Roman" w:cs="Times New Roman"/>
          <w:b/>
          <w:i/>
          <w:color w:val="000000"/>
          <w:sz w:val="24"/>
          <w:szCs w:val="24"/>
        </w:rPr>
        <w:t>Winningness</w:t>
      </w:r>
      <w:r w:rsidRPr="00477E6B">
        <w:rPr>
          <w:rFonts w:ascii="Times New Roman" w:hAnsi="Times New Roman" w:cs="Times New Roman"/>
          <w:b/>
          <w:color w:val="000000"/>
          <w:sz w:val="24"/>
          <w:szCs w:val="24"/>
        </w:rPr>
        <w:t xml:space="preserve">, </w:t>
      </w:r>
      <w:r w:rsidRPr="00477E6B">
        <w:rPr>
          <w:rFonts w:ascii="Times New Roman" w:hAnsi="Times New Roman" w:cs="Times New Roman"/>
          <w:b/>
          <w:i/>
          <w:color w:val="000000"/>
          <w:sz w:val="24"/>
          <w:szCs w:val="24"/>
        </w:rPr>
        <w:t>Vulnerability</w:t>
      </w:r>
      <w:r w:rsidRPr="00477E6B">
        <w:rPr>
          <w:rFonts w:ascii="Times New Roman" w:hAnsi="Times New Roman" w:cs="Times New Roman"/>
          <w:b/>
          <w:color w:val="000000"/>
          <w:sz w:val="24"/>
          <w:szCs w:val="24"/>
        </w:rPr>
        <w:t xml:space="preserve">, and </w:t>
      </w:r>
      <w:r w:rsidRPr="00477E6B">
        <w:rPr>
          <w:rFonts w:ascii="Times New Roman" w:hAnsi="Times New Roman" w:cs="Times New Roman"/>
          <w:b/>
          <w:i/>
          <w:color w:val="000000"/>
          <w:sz w:val="24"/>
          <w:szCs w:val="24"/>
        </w:rPr>
        <w:t xml:space="preserve">Fragility </w:t>
      </w:r>
      <w:r w:rsidRPr="00477E6B">
        <w:rPr>
          <w:rFonts w:ascii="Times New Roman" w:hAnsi="Times New Roman" w:cs="Times New Roman"/>
          <w:b/>
          <w:color w:val="000000"/>
          <w:sz w:val="24"/>
          <w:szCs w:val="24"/>
        </w:rPr>
        <w:t>variables for the Republican</w:t>
      </w:r>
      <w:r w:rsidR="00DD3926">
        <w:rPr>
          <w:rFonts w:ascii="Times New Roman" w:hAnsi="Times New Roman" w:cs="Times New Roman"/>
          <w:b/>
          <w:color w:val="000000"/>
          <w:sz w:val="24"/>
          <w:szCs w:val="24"/>
        </w:rPr>
        <w:t xml:space="preserve"> and Democratic Parties </w:t>
      </w:r>
      <w:r w:rsidRPr="00477E6B">
        <w:rPr>
          <w:rFonts w:ascii="Times New Roman" w:hAnsi="Times New Roman" w:cs="Times New Roman"/>
          <w:b/>
          <w:color w:val="000000"/>
          <w:sz w:val="24"/>
          <w:szCs w:val="24"/>
        </w:rPr>
        <w:t xml:space="preserve">and </w:t>
      </w:r>
      <w:r w:rsidR="00DD3926">
        <w:rPr>
          <w:rFonts w:ascii="Times New Roman" w:hAnsi="Times New Roman" w:cs="Times New Roman"/>
          <w:b/>
          <w:color w:val="000000"/>
          <w:sz w:val="24"/>
          <w:szCs w:val="24"/>
        </w:rPr>
        <w:t xml:space="preserve">with </w:t>
      </w:r>
      <w:r w:rsidRPr="00477E6B">
        <w:rPr>
          <w:rFonts w:ascii="Times New Roman" w:hAnsi="Times New Roman" w:cs="Times New Roman"/>
          <w:b/>
          <w:color w:val="000000"/>
          <w:sz w:val="24"/>
          <w:szCs w:val="24"/>
        </w:rPr>
        <w:t>Republican EC seat share: 1868-2016</w:t>
      </w:r>
      <w:r>
        <w:rPr>
          <w:rFonts w:ascii="Times New Roman" w:hAnsi="Times New Roman" w:cs="Times New Roman"/>
          <w:color w:val="000000"/>
          <w:sz w:val="24"/>
          <w:szCs w:val="24"/>
        </w:rPr>
        <w:t xml:space="preserve"> </w:t>
      </w:r>
      <w:r w:rsidRPr="00843DE7">
        <w:rPr>
          <w:rFonts w:ascii="Times New Roman" w:hAnsi="Times New Roman" w:cs="Times New Roman"/>
          <w:b/>
          <w:color w:val="FF0000"/>
          <w:sz w:val="24"/>
          <w:szCs w:val="24"/>
        </w:rPr>
        <w:t>JONATHAN TO PROVIDE</w:t>
      </w:r>
    </w:p>
    <w:p w14:paraId="0A110F04" w14:textId="77777777" w:rsidR="008338F5" w:rsidRDefault="008338F5" w:rsidP="005B1DB1">
      <w:pPr>
        <w:spacing w:line="360" w:lineRule="auto"/>
        <w:rPr>
          <w:rStyle w:val="Heading2Char"/>
          <w:rFonts w:ascii="Times New Roman" w:hAnsi="Times New Roman" w:cs="Times New Roman"/>
          <w:b w:val="0"/>
          <w:i/>
          <w:color w:val="auto"/>
          <w:sz w:val="20"/>
          <w:szCs w:val="20"/>
        </w:rPr>
      </w:pPr>
      <w:r>
        <w:rPr>
          <w:rStyle w:val="Heading2Char"/>
          <w:rFonts w:ascii="Times New Roman" w:hAnsi="Times New Roman" w:cs="Times New Roman"/>
          <w:b w:val="0"/>
          <w:i/>
          <w:color w:val="auto"/>
          <w:sz w:val="20"/>
          <w:szCs w:val="20"/>
        </w:rPr>
        <w:br w:type="page"/>
      </w:r>
    </w:p>
    <w:p w14:paraId="43E96EA6" w14:textId="2448C3AA" w:rsidR="00477E6B" w:rsidRPr="00843DE7" w:rsidRDefault="00477E6B" w:rsidP="005B1DB1">
      <w:pPr>
        <w:spacing w:line="360" w:lineRule="auto"/>
        <w:rPr>
          <w:rFonts w:ascii="Times New Roman" w:hAnsi="Times New Roman" w:cs="Times New Roman"/>
          <w:b/>
          <w:color w:val="FF0000"/>
          <w:sz w:val="24"/>
          <w:szCs w:val="24"/>
        </w:rPr>
      </w:pPr>
      <w:r w:rsidRPr="00477E6B">
        <w:rPr>
          <w:rFonts w:ascii="Times New Roman" w:hAnsi="Times New Roman" w:cs="Times New Roman"/>
          <w:b/>
          <w:sz w:val="24"/>
          <w:szCs w:val="24"/>
        </w:rPr>
        <w:lastRenderedPageBreak/>
        <w:t xml:space="preserve">Table 4: Regressions with </w:t>
      </w:r>
      <w:r w:rsidRPr="00477E6B">
        <w:rPr>
          <w:rFonts w:ascii="Times New Roman" w:hAnsi="Times New Roman" w:cs="Times New Roman"/>
          <w:b/>
          <w:i/>
          <w:sz w:val="24"/>
          <w:szCs w:val="24"/>
        </w:rPr>
        <w:t>Winningness</w:t>
      </w:r>
      <w:r w:rsidRPr="00477E6B">
        <w:rPr>
          <w:rFonts w:ascii="Times New Roman" w:hAnsi="Times New Roman" w:cs="Times New Roman"/>
          <w:b/>
          <w:sz w:val="24"/>
          <w:szCs w:val="24"/>
        </w:rPr>
        <w:t xml:space="preserve">, </w:t>
      </w:r>
      <w:r w:rsidRPr="00477E6B">
        <w:rPr>
          <w:rFonts w:ascii="Times New Roman" w:hAnsi="Times New Roman" w:cs="Times New Roman"/>
          <w:b/>
          <w:i/>
          <w:sz w:val="24"/>
          <w:szCs w:val="24"/>
        </w:rPr>
        <w:t>Vulnerability</w:t>
      </w:r>
      <w:r w:rsidRPr="00477E6B">
        <w:rPr>
          <w:rFonts w:ascii="Times New Roman" w:hAnsi="Times New Roman" w:cs="Times New Roman"/>
          <w:b/>
          <w:sz w:val="24"/>
          <w:szCs w:val="24"/>
        </w:rPr>
        <w:t xml:space="preserve"> and </w:t>
      </w:r>
      <w:r w:rsidR="0073004A" w:rsidRPr="00477E6B">
        <w:rPr>
          <w:rFonts w:ascii="Times New Roman" w:hAnsi="Times New Roman" w:cs="Times New Roman"/>
          <w:b/>
          <w:i/>
          <w:sz w:val="24"/>
          <w:szCs w:val="24"/>
        </w:rPr>
        <w:t>Fragility</w:t>
      </w:r>
      <w:r w:rsidR="0073004A" w:rsidRPr="00477E6B">
        <w:rPr>
          <w:rFonts w:ascii="Times New Roman" w:hAnsi="Times New Roman" w:cs="Times New Roman"/>
          <w:b/>
          <w:sz w:val="24"/>
          <w:szCs w:val="24"/>
        </w:rPr>
        <w:t xml:space="preserve"> and</w:t>
      </w:r>
      <w:r w:rsidRPr="00477E6B">
        <w:rPr>
          <w:rFonts w:ascii="Times New Roman" w:hAnsi="Times New Roman" w:cs="Times New Roman"/>
          <w:b/>
          <w:sz w:val="24"/>
          <w:szCs w:val="24"/>
        </w:rPr>
        <w:t xml:space="preserve"> Other Variables to Predict </w:t>
      </w:r>
      <w:r w:rsidR="001B56F0" w:rsidRPr="00477E6B">
        <w:rPr>
          <w:rFonts w:ascii="Times New Roman" w:hAnsi="Times New Roman" w:cs="Times New Roman"/>
          <w:b/>
          <w:sz w:val="24"/>
          <w:szCs w:val="24"/>
        </w:rPr>
        <w:t>Final</w:t>
      </w:r>
      <w:r w:rsidRPr="00477E6B">
        <w:rPr>
          <w:rFonts w:ascii="Times New Roman" w:hAnsi="Times New Roman" w:cs="Times New Roman"/>
          <w:b/>
          <w:sz w:val="24"/>
          <w:szCs w:val="24"/>
        </w:rPr>
        <w:t xml:space="preserve"> Republican EC seat share</w:t>
      </w:r>
      <w:r>
        <w:rPr>
          <w:rFonts w:ascii="Times New Roman" w:hAnsi="Times New Roman" w:cs="Times New Roman"/>
          <w:sz w:val="24"/>
          <w:szCs w:val="24"/>
        </w:rPr>
        <w:t xml:space="preserve"> </w:t>
      </w:r>
      <w:r w:rsidRPr="00843DE7">
        <w:rPr>
          <w:rFonts w:ascii="Times New Roman" w:hAnsi="Times New Roman" w:cs="Times New Roman"/>
          <w:b/>
          <w:color w:val="FF0000"/>
          <w:sz w:val="24"/>
          <w:szCs w:val="24"/>
        </w:rPr>
        <w:t>JONATHAN TO PROVIDE</w:t>
      </w:r>
    </w:p>
    <w:p w14:paraId="030F67A7" w14:textId="61D8595F" w:rsidR="00477E6B" w:rsidRDefault="00477E6B" w:rsidP="005B1DB1">
      <w:pPr>
        <w:spacing w:line="360" w:lineRule="auto"/>
        <w:rPr>
          <w:rFonts w:ascii="Times New Roman" w:hAnsi="Times New Roman" w:cs="Times New Roman"/>
          <w:b/>
          <w:color w:val="000000"/>
          <w:sz w:val="24"/>
          <w:szCs w:val="24"/>
        </w:rPr>
      </w:pPr>
    </w:p>
    <w:p w14:paraId="18334CA0" w14:textId="77777777" w:rsidR="00477E6B" w:rsidRDefault="00477E6B" w:rsidP="005B1DB1">
      <w:pPr>
        <w:spacing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14:paraId="34EADC85" w14:textId="1F40E22A" w:rsidR="007C1D82" w:rsidRDefault="00D81ED4" w:rsidP="005B1DB1">
      <w:pPr>
        <w:spacing w:line="360" w:lineRule="auto"/>
        <w:rPr>
          <w:rFonts w:ascii="Times New Roman" w:hAnsi="Times New Roman" w:cs="Times New Roman"/>
          <w:b/>
          <w:color w:val="FF0000"/>
          <w:sz w:val="24"/>
          <w:szCs w:val="24"/>
        </w:rPr>
      </w:pPr>
      <w:r w:rsidRPr="00477E6B">
        <w:rPr>
          <w:rFonts w:ascii="Times New Roman" w:hAnsi="Times New Roman" w:cs="Times New Roman"/>
          <w:b/>
          <w:color w:val="000000"/>
          <w:sz w:val="24"/>
          <w:szCs w:val="24"/>
        </w:rPr>
        <w:lastRenderedPageBreak/>
        <w:t xml:space="preserve">Table </w:t>
      </w:r>
      <w:r w:rsidR="00477E6B" w:rsidRPr="00477E6B">
        <w:rPr>
          <w:rFonts w:ascii="Times New Roman" w:hAnsi="Times New Roman" w:cs="Times New Roman"/>
          <w:b/>
          <w:color w:val="000000"/>
          <w:sz w:val="24"/>
          <w:szCs w:val="24"/>
        </w:rPr>
        <w:t>5</w:t>
      </w:r>
      <w:r w:rsidRPr="00477E6B">
        <w:rPr>
          <w:rFonts w:ascii="Times New Roman" w:hAnsi="Times New Roman" w:cs="Times New Roman"/>
          <w:b/>
          <w:color w:val="000000"/>
          <w:sz w:val="24"/>
          <w:szCs w:val="24"/>
        </w:rPr>
        <w:t xml:space="preserve">: Comparisons of Results for the </w:t>
      </w:r>
      <w:r w:rsidRPr="00477E6B">
        <w:rPr>
          <w:rFonts w:ascii="Times New Roman" w:hAnsi="Times New Roman" w:cs="Times New Roman"/>
          <w:b/>
          <w:i/>
          <w:color w:val="000000"/>
          <w:sz w:val="24"/>
          <w:szCs w:val="24"/>
        </w:rPr>
        <w:t>Winningness</w:t>
      </w:r>
      <w:r w:rsidRPr="00477E6B">
        <w:rPr>
          <w:rFonts w:ascii="Times New Roman" w:hAnsi="Times New Roman" w:cs="Times New Roman"/>
          <w:b/>
          <w:color w:val="000000"/>
          <w:sz w:val="24"/>
          <w:szCs w:val="24"/>
        </w:rPr>
        <w:t xml:space="preserve">, </w:t>
      </w:r>
      <w:r w:rsidRPr="00477E6B">
        <w:rPr>
          <w:rFonts w:ascii="Times New Roman" w:hAnsi="Times New Roman" w:cs="Times New Roman"/>
          <w:b/>
          <w:i/>
          <w:color w:val="000000"/>
          <w:sz w:val="24"/>
          <w:szCs w:val="24"/>
        </w:rPr>
        <w:t>Vulnerability</w:t>
      </w:r>
      <w:r w:rsidRPr="00477E6B">
        <w:rPr>
          <w:rFonts w:ascii="Times New Roman" w:hAnsi="Times New Roman" w:cs="Times New Roman"/>
          <w:b/>
          <w:color w:val="000000"/>
          <w:sz w:val="24"/>
          <w:szCs w:val="24"/>
        </w:rPr>
        <w:t xml:space="preserve">, and </w:t>
      </w:r>
      <w:r w:rsidRPr="00477E6B">
        <w:rPr>
          <w:rFonts w:ascii="Times New Roman" w:hAnsi="Times New Roman" w:cs="Times New Roman"/>
          <w:b/>
          <w:i/>
          <w:color w:val="000000"/>
          <w:sz w:val="24"/>
          <w:szCs w:val="24"/>
        </w:rPr>
        <w:t xml:space="preserve">Fragility </w:t>
      </w:r>
      <w:r w:rsidR="006F4D24" w:rsidRPr="00477E6B">
        <w:rPr>
          <w:rFonts w:ascii="Times New Roman" w:hAnsi="Times New Roman" w:cs="Times New Roman"/>
          <w:b/>
          <w:color w:val="000000"/>
          <w:sz w:val="24"/>
          <w:szCs w:val="24"/>
        </w:rPr>
        <w:t>V</w:t>
      </w:r>
      <w:r w:rsidRPr="00477E6B">
        <w:rPr>
          <w:rFonts w:ascii="Times New Roman" w:hAnsi="Times New Roman" w:cs="Times New Roman"/>
          <w:b/>
          <w:color w:val="000000"/>
          <w:sz w:val="24"/>
          <w:szCs w:val="24"/>
        </w:rPr>
        <w:t xml:space="preserve">ariables for the Republicans for a </w:t>
      </w:r>
      <w:r w:rsidR="006F4D24" w:rsidRPr="00477E6B">
        <w:rPr>
          <w:rFonts w:ascii="Times New Roman" w:hAnsi="Times New Roman" w:cs="Times New Roman"/>
          <w:b/>
          <w:color w:val="000000"/>
          <w:sz w:val="24"/>
          <w:szCs w:val="24"/>
        </w:rPr>
        <w:t>P</w:t>
      </w:r>
      <w:r w:rsidRPr="00477E6B">
        <w:rPr>
          <w:rFonts w:ascii="Times New Roman" w:hAnsi="Times New Roman" w:cs="Times New Roman"/>
          <w:b/>
          <w:color w:val="000000"/>
          <w:sz w:val="24"/>
          <w:szCs w:val="24"/>
        </w:rPr>
        <w:t>lus or Minus Three Percentage Point and a Plu</w:t>
      </w:r>
      <w:r w:rsidR="006F4D24" w:rsidRPr="00477E6B">
        <w:rPr>
          <w:rFonts w:ascii="Times New Roman" w:hAnsi="Times New Roman" w:cs="Times New Roman"/>
          <w:b/>
          <w:color w:val="000000"/>
          <w:sz w:val="24"/>
          <w:szCs w:val="24"/>
        </w:rPr>
        <w:t>s</w:t>
      </w:r>
      <w:r w:rsidRPr="00477E6B">
        <w:rPr>
          <w:rFonts w:ascii="Times New Roman" w:hAnsi="Times New Roman" w:cs="Times New Roman"/>
          <w:b/>
          <w:color w:val="000000"/>
          <w:sz w:val="24"/>
          <w:szCs w:val="24"/>
        </w:rPr>
        <w:t xml:space="preserve"> or Minus Five Percentage </w:t>
      </w:r>
      <w:r w:rsidR="006F4D24" w:rsidRPr="00477E6B">
        <w:rPr>
          <w:rFonts w:ascii="Times New Roman" w:hAnsi="Times New Roman" w:cs="Times New Roman"/>
          <w:b/>
          <w:color w:val="000000"/>
          <w:sz w:val="24"/>
          <w:szCs w:val="24"/>
        </w:rPr>
        <w:t>P</w:t>
      </w:r>
      <w:r w:rsidRPr="00477E6B">
        <w:rPr>
          <w:rFonts w:ascii="Times New Roman" w:hAnsi="Times New Roman" w:cs="Times New Roman"/>
          <w:b/>
          <w:color w:val="000000"/>
          <w:sz w:val="24"/>
          <w:szCs w:val="24"/>
        </w:rPr>
        <w:t>oint</w:t>
      </w:r>
      <w:r w:rsidR="006F4D24" w:rsidRPr="00477E6B">
        <w:rPr>
          <w:rFonts w:ascii="Times New Roman" w:hAnsi="Times New Roman" w:cs="Times New Roman"/>
          <w:b/>
          <w:color w:val="000000"/>
          <w:sz w:val="24"/>
          <w:szCs w:val="24"/>
        </w:rPr>
        <w:t xml:space="preserve"> </w:t>
      </w:r>
      <w:r w:rsidRPr="00477E6B">
        <w:rPr>
          <w:rFonts w:ascii="Times New Roman" w:hAnsi="Times New Roman" w:cs="Times New Roman"/>
          <w:b/>
          <w:color w:val="000000"/>
          <w:sz w:val="24"/>
          <w:szCs w:val="24"/>
        </w:rPr>
        <w:t xml:space="preserve">Definition of  </w:t>
      </w:r>
      <w:r w:rsidRPr="00477E6B">
        <w:rPr>
          <w:rFonts w:ascii="Times New Roman" w:hAnsi="Times New Roman" w:cs="Times New Roman"/>
          <w:b/>
          <w:i/>
          <w:color w:val="000000"/>
          <w:sz w:val="24"/>
          <w:szCs w:val="24"/>
        </w:rPr>
        <w:t>Competitive State</w:t>
      </w:r>
      <w:r w:rsidRPr="00477E6B">
        <w:rPr>
          <w:rFonts w:ascii="Times New Roman" w:hAnsi="Times New Roman" w:cs="Times New Roman"/>
          <w:b/>
          <w:color w:val="000000"/>
          <w:sz w:val="24"/>
          <w:szCs w:val="24"/>
        </w:rPr>
        <w:t>: 200</w:t>
      </w:r>
      <w:r w:rsidR="006F4D24" w:rsidRPr="00477E6B">
        <w:rPr>
          <w:rFonts w:ascii="Times New Roman" w:hAnsi="Times New Roman" w:cs="Times New Roman"/>
          <w:b/>
          <w:color w:val="000000"/>
          <w:sz w:val="24"/>
          <w:szCs w:val="24"/>
        </w:rPr>
        <w:t>0-2016</w:t>
      </w:r>
      <w:r w:rsidR="006F4D24">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843DE7">
        <w:rPr>
          <w:rFonts w:ascii="Times New Roman" w:hAnsi="Times New Roman" w:cs="Times New Roman"/>
          <w:b/>
          <w:color w:val="FF0000"/>
          <w:sz w:val="24"/>
          <w:szCs w:val="24"/>
        </w:rPr>
        <w:t>JONATHAN TO PROVIDE</w:t>
      </w:r>
    </w:p>
    <w:p w14:paraId="173132F6" w14:textId="77777777" w:rsidR="007C1D82" w:rsidRDefault="007C1D82">
      <w:pPr>
        <w:rPr>
          <w:rFonts w:ascii="Times New Roman" w:hAnsi="Times New Roman" w:cs="Times New Roman"/>
          <w:b/>
          <w:color w:val="FF0000"/>
          <w:sz w:val="24"/>
          <w:szCs w:val="24"/>
        </w:rPr>
      </w:pPr>
      <w:r>
        <w:rPr>
          <w:rFonts w:ascii="Times New Roman" w:hAnsi="Times New Roman" w:cs="Times New Roman"/>
          <w:b/>
          <w:color w:val="FF0000"/>
          <w:sz w:val="24"/>
          <w:szCs w:val="24"/>
        </w:rPr>
        <w:br w:type="page"/>
      </w:r>
    </w:p>
    <w:p w14:paraId="5ABF3E3D" w14:textId="4DCB29EA" w:rsidR="007C1D82" w:rsidRPr="00843DE7" w:rsidRDefault="007C1D82" w:rsidP="007C1D82">
      <w:pPr>
        <w:spacing w:line="360" w:lineRule="auto"/>
        <w:rPr>
          <w:rFonts w:ascii="Times New Roman" w:hAnsi="Times New Roman" w:cs="Times New Roman"/>
          <w:b/>
          <w:color w:val="FF0000"/>
          <w:sz w:val="24"/>
          <w:szCs w:val="24"/>
        </w:rPr>
      </w:pPr>
      <w:r w:rsidRPr="00477E6B">
        <w:rPr>
          <w:rFonts w:ascii="Times New Roman" w:hAnsi="Times New Roman" w:cs="Times New Roman"/>
          <w:b/>
          <w:sz w:val="24"/>
          <w:szCs w:val="24"/>
        </w:rPr>
        <w:lastRenderedPageBreak/>
        <w:t xml:space="preserve">Table </w:t>
      </w:r>
      <w:r w:rsidR="001B56F0">
        <w:rPr>
          <w:rFonts w:ascii="Times New Roman" w:hAnsi="Times New Roman" w:cs="Times New Roman"/>
          <w:b/>
          <w:sz w:val="24"/>
          <w:szCs w:val="24"/>
        </w:rPr>
        <w:t>6</w:t>
      </w:r>
      <w:r w:rsidRPr="00477E6B">
        <w:rPr>
          <w:rFonts w:ascii="Times New Roman" w:hAnsi="Times New Roman" w:cs="Times New Roman"/>
          <w:b/>
          <w:sz w:val="24"/>
          <w:szCs w:val="24"/>
        </w:rPr>
        <w:t xml:space="preserve">: Regressions with </w:t>
      </w:r>
      <w:r w:rsidR="00451643">
        <w:rPr>
          <w:rFonts w:ascii="Times New Roman" w:hAnsi="Times New Roman" w:cs="Times New Roman"/>
          <w:b/>
          <w:i/>
          <w:sz w:val="24"/>
          <w:szCs w:val="24"/>
        </w:rPr>
        <w:t>Competitive</w:t>
      </w:r>
      <w:r w:rsidRPr="00477E6B">
        <w:rPr>
          <w:rFonts w:ascii="Times New Roman" w:hAnsi="Times New Roman" w:cs="Times New Roman"/>
          <w:b/>
          <w:sz w:val="24"/>
          <w:szCs w:val="24"/>
        </w:rPr>
        <w:t xml:space="preserve"> and Other Variables to Predict </w:t>
      </w:r>
      <w:r w:rsidR="00451643" w:rsidRPr="00477E6B">
        <w:rPr>
          <w:rFonts w:ascii="Times New Roman" w:hAnsi="Times New Roman" w:cs="Times New Roman"/>
          <w:b/>
          <w:sz w:val="24"/>
          <w:szCs w:val="24"/>
        </w:rPr>
        <w:t>Final</w:t>
      </w:r>
      <w:r w:rsidRPr="00477E6B">
        <w:rPr>
          <w:rFonts w:ascii="Times New Roman" w:hAnsi="Times New Roman" w:cs="Times New Roman"/>
          <w:b/>
          <w:sz w:val="24"/>
          <w:szCs w:val="24"/>
        </w:rPr>
        <w:t xml:space="preserve"> Republican EC seat share</w:t>
      </w:r>
      <w:r>
        <w:rPr>
          <w:rFonts w:ascii="Times New Roman" w:hAnsi="Times New Roman" w:cs="Times New Roman"/>
          <w:sz w:val="24"/>
          <w:szCs w:val="24"/>
        </w:rPr>
        <w:t xml:space="preserve"> </w:t>
      </w:r>
      <w:r w:rsidRPr="00843DE7">
        <w:rPr>
          <w:rFonts w:ascii="Times New Roman" w:hAnsi="Times New Roman" w:cs="Times New Roman"/>
          <w:b/>
          <w:color w:val="FF0000"/>
          <w:sz w:val="24"/>
          <w:szCs w:val="24"/>
        </w:rPr>
        <w:t>JONATHAN TO PROVIDE</w:t>
      </w:r>
    </w:p>
    <w:p w14:paraId="633FBCF5" w14:textId="77777777" w:rsidR="00D81ED4" w:rsidRPr="00843DE7" w:rsidRDefault="00D81ED4" w:rsidP="005B1DB1">
      <w:pPr>
        <w:spacing w:line="360" w:lineRule="auto"/>
        <w:rPr>
          <w:rFonts w:ascii="Times New Roman" w:hAnsi="Times New Roman" w:cs="Times New Roman"/>
          <w:b/>
          <w:color w:val="FF0000"/>
          <w:sz w:val="24"/>
          <w:szCs w:val="24"/>
        </w:rPr>
      </w:pPr>
    </w:p>
    <w:p w14:paraId="34A28E69" w14:textId="6CF23ED2" w:rsidR="002354B8" w:rsidRDefault="008338F5" w:rsidP="005B1DB1">
      <w:pPr>
        <w:spacing w:line="360" w:lineRule="auto"/>
        <w:rPr>
          <w:rStyle w:val="Heading2Char"/>
          <w:rFonts w:ascii="Times New Roman" w:hAnsi="Times New Roman" w:cs="Times New Roman"/>
          <w:b w:val="0"/>
          <w:i/>
          <w:color w:val="auto"/>
          <w:sz w:val="20"/>
          <w:szCs w:val="20"/>
        </w:rPr>
      </w:pPr>
      <w:r>
        <w:rPr>
          <w:rStyle w:val="Heading2Char"/>
          <w:rFonts w:ascii="Times New Roman" w:hAnsi="Times New Roman" w:cs="Times New Roman"/>
          <w:b w:val="0"/>
          <w:i/>
          <w:color w:val="auto"/>
          <w:sz w:val="20"/>
          <w:szCs w:val="20"/>
        </w:rPr>
        <w:br w:type="page"/>
      </w:r>
      <w:r w:rsidR="002354B8">
        <w:rPr>
          <w:rStyle w:val="Heading2Char"/>
          <w:rFonts w:ascii="Times New Roman" w:hAnsi="Times New Roman" w:cs="Times New Roman"/>
          <w:b w:val="0"/>
          <w:i/>
          <w:color w:val="auto"/>
          <w:sz w:val="20"/>
          <w:szCs w:val="20"/>
        </w:rPr>
        <w:lastRenderedPageBreak/>
        <w:br w:type="page"/>
      </w:r>
    </w:p>
    <w:p w14:paraId="1AE8A29A" w14:textId="77777777" w:rsidR="002354B8" w:rsidRDefault="002354B8" w:rsidP="005B1DB1">
      <w:pPr>
        <w:spacing w:line="360" w:lineRule="auto"/>
        <w:rPr>
          <w:rFonts w:ascii="Times New Roman" w:hAnsi="Times New Roman" w:cs="Times New Roman"/>
          <w:color w:val="000000"/>
          <w:sz w:val="24"/>
          <w:szCs w:val="24"/>
        </w:rPr>
      </w:pPr>
      <w:r w:rsidRPr="002354B8">
        <w:rPr>
          <w:rStyle w:val="Heading2Char"/>
          <w:rFonts w:ascii="Times New Roman" w:hAnsi="Times New Roman" w:cs="Times New Roman"/>
          <w:b w:val="0"/>
          <w:color w:val="auto"/>
          <w:sz w:val="24"/>
          <w:szCs w:val="20"/>
        </w:rPr>
        <w:lastRenderedPageBreak/>
        <w:t xml:space="preserve">Figure 1: Scatterplots for the </w:t>
      </w:r>
      <w:r>
        <w:rPr>
          <w:rFonts w:ascii="Times New Roman" w:hAnsi="Times New Roman" w:cs="Times New Roman"/>
          <w:i/>
          <w:color w:val="000000"/>
          <w:sz w:val="24"/>
          <w:szCs w:val="24"/>
        </w:rPr>
        <w:t>W</w:t>
      </w:r>
      <w:r w:rsidRPr="0079691C">
        <w:rPr>
          <w:rFonts w:ascii="Times New Roman" w:hAnsi="Times New Roman" w:cs="Times New Roman"/>
          <w:i/>
          <w:color w:val="000000"/>
          <w:sz w:val="24"/>
          <w:szCs w:val="24"/>
        </w:rPr>
        <w:t>inningness</w:t>
      </w:r>
      <w:r>
        <w:rPr>
          <w:rFonts w:ascii="Times New Roman" w:hAnsi="Times New Roman" w:cs="Times New Roman"/>
          <w:color w:val="000000"/>
          <w:sz w:val="24"/>
          <w:szCs w:val="24"/>
        </w:rPr>
        <w:t xml:space="preserve">, </w:t>
      </w:r>
      <w:r>
        <w:rPr>
          <w:rFonts w:ascii="Times New Roman" w:hAnsi="Times New Roman" w:cs="Times New Roman"/>
          <w:i/>
          <w:color w:val="000000"/>
          <w:sz w:val="24"/>
          <w:szCs w:val="24"/>
        </w:rPr>
        <w:t>V</w:t>
      </w:r>
      <w:r w:rsidRPr="0079691C">
        <w:rPr>
          <w:rFonts w:ascii="Times New Roman" w:hAnsi="Times New Roman" w:cs="Times New Roman"/>
          <w:i/>
          <w:color w:val="000000"/>
          <w:sz w:val="24"/>
          <w:szCs w:val="24"/>
        </w:rPr>
        <w:t>ulnerability</w:t>
      </w:r>
      <w:r>
        <w:rPr>
          <w:rFonts w:ascii="Times New Roman" w:hAnsi="Times New Roman" w:cs="Times New Roman"/>
          <w:color w:val="000000"/>
          <w:sz w:val="24"/>
          <w:szCs w:val="24"/>
        </w:rPr>
        <w:t xml:space="preserve">, and </w:t>
      </w:r>
      <w:r>
        <w:rPr>
          <w:rFonts w:ascii="Times New Roman" w:hAnsi="Times New Roman" w:cs="Times New Roman"/>
          <w:i/>
          <w:color w:val="000000"/>
          <w:sz w:val="24"/>
          <w:szCs w:val="24"/>
        </w:rPr>
        <w:t>F</w:t>
      </w:r>
      <w:r w:rsidRPr="0079691C">
        <w:rPr>
          <w:rFonts w:ascii="Times New Roman" w:hAnsi="Times New Roman" w:cs="Times New Roman"/>
          <w:i/>
          <w:color w:val="000000"/>
          <w:sz w:val="24"/>
          <w:szCs w:val="24"/>
        </w:rPr>
        <w:t>ragility</w:t>
      </w:r>
      <w:r>
        <w:rPr>
          <w:rFonts w:ascii="Times New Roman" w:hAnsi="Times New Roman" w:cs="Times New Roman"/>
          <w:i/>
          <w:color w:val="000000"/>
          <w:sz w:val="24"/>
          <w:szCs w:val="24"/>
        </w:rPr>
        <w:t xml:space="preserve"> </w:t>
      </w:r>
      <w:r w:rsidRPr="00843DE7">
        <w:rPr>
          <w:rFonts w:ascii="Times New Roman" w:hAnsi="Times New Roman" w:cs="Times New Roman"/>
          <w:color w:val="000000"/>
          <w:sz w:val="24"/>
          <w:szCs w:val="24"/>
        </w:rPr>
        <w:t>variables</w:t>
      </w:r>
      <w:r>
        <w:rPr>
          <w:rFonts w:ascii="Times New Roman" w:hAnsi="Times New Roman" w:cs="Times New Roman"/>
          <w:color w:val="000000"/>
          <w:sz w:val="24"/>
          <w:szCs w:val="24"/>
        </w:rPr>
        <w:t xml:space="preserve"> and EC seat share</w:t>
      </w:r>
    </w:p>
    <w:p w14:paraId="05EFF203" w14:textId="77777777" w:rsidR="002354B8" w:rsidRDefault="002354B8" w:rsidP="005B1DB1">
      <w:pPr>
        <w:spacing w:line="360" w:lineRule="auto"/>
        <w:rPr>
          <w:rFonts w:ascii="Times New Roman" w:hAnsi="Times New Roman" w:cs="Times New Roman"/>
          <w:color w:val="000000"/>
          <w:sz w:val="24"/>
          <w:szCs w:val="24"/>
        </w:rPr>
      </w:pPr>
    </w:p>
    <w:p w14:paraId="0F64FB6B" w14:textId="69B2A850" w:rsidR="002354B8" w:rsidRDefault="002354B8" w:rsidP="005B1DB1">
      <w:pPr>
        <w:spacing w:line="360" w:lineRule="auto"/>
        <w:rPr>
          <w:rFonts w:ascii="Times New Roman" w:hAnsi="Times New Roman" w:cs="Times New Roman"/>
          <w:color w:val="000000"/>
          <w:sz w:val="24"/>
          <w:szCs w:val="24"/>
        </w:rPr>
      </w:pPr>
      <w:r>
        <w:rPr>
          <w:rStyle w:val="Heading2Char"/>
          <w:rFonts w:ascii="Times New Roman" w:hAnsi="Times New Roman" w:cs="Times New Roman"/>
          <w:b w:val="0"/>
          <w:i/>
          <w:noProof/>
          <w:color w:val="auto"/>
          <w:sz w:val="20"/>
          <w:szCs w:val="20"/>
        </w:rPr>
        <w:drawing>
          <wp:inline distT="0" distB="0" distL="0" distR="0" wp14:anchorId="7DCB7817" wp14:editId="01CAFA01">
            <wp:extent cx="5486400" cy="2743200"/>
            <wp:effectExtent l="0" t="0" r="0" b="0"/>
            <wp:docPr id="5" name="Picture 5" descr="scatterBram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atterBrams.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6AECD65D" w14:textId="77777777" w:rsidR="002354B8" w:rsidRDefault="002354B8" w:rsidP="005B1DB1">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1CE53038" w14:textId="1DF8C010" w:rsidR="0073004A" w:rsidRDefault="0073004A" w:rsidP="005B1DB1">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Figure 1</w:t>
      </w:r>
      <w:r w:rsidR="008338F5">
        <w:rPr>
          <w:rFonts w:ascii="Times New Roman" w:hAnsi="Times New Roman" w:cs="Times New Roman"/>
          <w:color w:val="000000"/>
          <w:sz w:val="24"/>
          <w:szCs w:val="24"/>
        </w:rPr>
        <w:t xml:space="preserve">: </w:t>
      </w:r>
      <w:r w:rsidR="008338F5">
        <w:rPr>
          <w:rFonts w:ascii="Times New Roman" w:hAnsi="Times New Roman" w:cs="Times New Roman"/>
          <w:i/>
          <w:color w:val="000000"/>
          <w:sz w:val="24"/>
          <w:szCs w:val="24"/>
        </w:rPr>
        <w:t>W</w:t>
      </w:r>
      <w:r w:rsidR="008338F5" w:rsidRPr="0079691C">
        <w:rPr>
          <w:rFonts w:ascii="Times New Roman" w:hAnsi="Times New Roman" w:cs="Times New Roman"/>
          <w:i/>
          <w:color w:val="000000"/>
          <w:sz w:val="24"/>
          <w:szCs w:val="24"/>
        </w:rPr>
        <w:t>inningness</w:t>
      </w:r>
      <w:r w:rsidR="008338F5">
        <w:rPr>
          <w:rFonts w:ascii="Times New Roman" w:hAnsi="Times New Roman" w:cs="Times New Roman"/>
          <w:color w:val="000000"/>
          <w:sz w:val="24"/>
          <w:szCs w:val="24"/>
        </w:rPr>
        <w:t xml:space="preserve">, </w:t>
      </w:r>
      <w:r w:rsidR="008338F5">
        <w:rPr>
          <w:rFonts w:ascii="Times New Roman" w:hAnsi="Times New Roman" w:cs="Times New Roman"/>
          <w:i/>
          <w:color w:val="000000"/>
          <w:sz w:val="24"/>
          <w:szCs w:val="24"/>
        </w:rPr>
        <w:t>V</w:t>
      </w:r>
      <w:r w:rsidR="008338F5" w:rsidRPr="0079691C">
        <w:rPr>
          <w:rFonts w:ascii="Times New Roman" w:hAnsi="Times New Roman" w:cs="Times New Roman"/>
          <w:i/>
          <w:color w:val="000000"/>
          <w:sz w:val="24"/>
          <w:szCs w:val="24"/>
        </w:rPr>
        <w:t>ulnerability</w:t>
      </w:r>
      <w:r w:rsidR="008338F5">
        <w:rPr>
          <w:rFonts w:ascii="Times New Roman" w:hAnsi="Times New Roman" w:cs="Times New Roman"/>
          <w:color w:val="000000"/>
          <w:sz w:val="24"/>
          <w:szCs w:val="24"/>
        </w:rPr>
        <w:t xml:space="preserve">, and </w:t>
      </w:r>
      <w:r w:rsidR="008338F5">
        <w:rPr>
          <w:rFonts w:ascii="Times New Roman" w:hAnsi="Times New Roman" w:cs="Times New Roman"/>
          <w:i/>
          <w:color w:val="000000"/>
          <w:sz w:val="24"/>
          <w:szCs w:val="24"/>
        </w:rPr>
        <w:t>F</w:t>
      </w:r>
      <w:r w:rsidR="008338F5" w:rsidRPr="0079691C">
        <w:rPr>
          <w:rFonts w:ascii="Times New Roman" w:hAnsi="Times New Roman" w:cs="Times New Roman"/>
          <w:i/>
          <w:color w:val="000000"/>
          <w:sz w:val="24"/>
          <w:szCs w:val="24"/>
        </w:rPr>
        <w:t>ragility</w:t>
      </w:r>
      <w:r w:rsidR="008338F5">
        <w:rPr>
          <w:rFonts w:ascii="Times New Roman" w:hAnsi="Times New Roman" w:cs="Times New Roman"/>
          <w:i/>
          <w:color w:val="000000"/>
          <w:sz w:val="24"/>
          <w:szCs w:val="24"/>
        </w:rPr>
        <w:t xml:space="preserve"> </w:t>
      </w:r>
      <w:r w:rsidR="008338F5" w:rsidRPr="00843DE7">
        <w:rPr>
          <w:rFonts w:ascii="Times New Roman" w:hAnsi="Times New Roman" w:cs="Times New Roman"/>
          <w:color w:val="000000"/>
          <w:sz w:val="24"/>
          <w:szCs w:val="24"/>
        </w:rPr>
        <w:t>variables for the Republicans and</w:t>
      </w:r>
      <w:r w:rsidR="008338F5">
        <w:rPr>
          <w:rFonts w:ascii="Times New Roman" w:hAnsi="Times New Roman" w:cs="Times New Roman"/>
          <w:color w:val="000000"/>
          <w:sz w:val="24"/>
          <w:szCs w:val="24"/>
        </w:rPr>
        <w:t xml:space="preserve"> Republican EC seat share: 1868-2016 </w:t>
      </w:r>
    </w:p>
    <w:p w14:paraId="4F0D1EF4" w14:textId="1F778413" w:rsidR="008338F5" w:rsidRDefault="008338F5" w:rsidP="005B1DB1">
      <w:pPr>
        <w:spacing w:line="360" w:lineRule="auto"/>
        <w:rPr>
          <w:rStyle w:val="Heading2Char"/>
          <w:rFonts w:ascii="Times New Roman" w:hAnsi="Times New Roman" w:cs="Times New Roman"/>
          <w:b w:val="0"/>
          <w:i/>
          <w:color w:val="auto"/>
          <w:sz w:val="20"/>
          <w:szCs w:val="20"/>
        </w:rPr>
      </w:pPr>
      <w:r w:rsidRPr="00843DE7">
        <w:rPr>
          <w:rFonts w:ascii="Times New Roman" w:hAnsi="Times New Roman" w:cs="Times New Roman"/>
          <w:b/>
          <w:color w:val="FF0000"/>
          <w:sz w:val="24"/>
          <w:szCs w:val="24"/>
        </w:rPr>
        <w:t>JONATHAN TO PROVIDE</w:t>
      </w:r>
      <w:r>
        <w:rPr>
          <w:rFonts w:ascii="Times New Roman" w:hAnsi="Times New Roman" w:cs="Times New Roman"/>
          <w:b/>
          <w:color w:val="FF0000"/>
          <w:sz w:val="24"/>
          <w:szCs w:val="24"/>
        </w:rPr>
        <w:t xml:space="preserve"> in THE FORM OF A LINE CHART SO THAT WE CAN SEE THE OVERTIME TRENDS IN ALL FOUR.  JONATHAN MAYBE WE SHOULD ALSO PUT IN EC SWING HERE—OR MAYBE SAVE THAT VARIABLE FOR THE OTHER PAPER? CAN YOU STICK IT IN SO WE CAN SEE HOW CORRELATED THE PATTERNS LOOK == THEN LATER WE CAN ALWAYS TAKE IT OUT.</w:t>
      </w:r>
    </w:p>
    <w:p w14:paraId="728C6403" w14:textId="77777777" w:rsidR="008338F5" w:rsidRDefault="008338F5" w:rsidP="005B1DB1">
      <w:pPr>
        <w:spacing w:line="360" w:lineRule="auto"/>
        <w:rPr>
          <w:rStyle w:val="Heading2Char"/>
          <w:rFonts w:ascii="Times New Roman" w:hAnsi="Times New Roman" w:cs="Times New Roman"/>
          <w:b w:val="0"/>
          <w:i/>
          <w:color w:val="auto"/>
          <w:sz w:val="20"/>
          <w:szCs w:val="20"/>
        </w:rPr>
      </w:pPr>
    </w:p>
    <w:p w14:paraId="4FBB6201" w14:textId="77777777" w:rsidR="008338F5" w:rsidRDefault="008338F5" w:rsidP="005B1DB1">
      <w:pPr>
        <w:spacing w:line="360" w:lineRule="auto"/>
        <w:rPr>
          <w:rFonts w:ascii="Times New Roman" w:eastAsiaTheme="majorEastAsia" w:hAnsi="Times New Roman" w:cs="Times New Roman"/>
          <w:b/>
          <w:bCs/>
          <w:color w:val="000000"/>
          <w:sz w:val="24"/>
          <w:szCs w:val="24"/>
        </w:rPr>
      </w:pPr>
      <w:r>
        <w:rPr>
          <w:rFonts w:ascii="Times New Roman" w:hAnsi="Times New Roman" w:cs="Times New Roman"/>
          <w:color w:val="000000"/>
          <w:sz w:val="24"/>
          <w:szCs w:val="24"/>
        </w:rPr>
        <w:br w:type="page"/>
      </w:r>
    </w:p>
    <w:p w14:paraId="4C54EDFB" w14:textId="4D6C5310" w:rsidR="007627D9" w:rsidRPr="001974F6" w:rsidRDefault="00B82F00" w:rsidP="005B1DB1">
      <w:pPr>
        <w:pStyle w:val="Heading1"/>
        <w:spacing w:after="0" w:line="360" w:lineRule="auto"/>
        <w:rPr>
          <w:rFonts w:ascii="Times New Roman" w:hAnsi="Times New Roman" w:cs="Times New Roman"/>
          <w:sz w:val="24"/>
          <w:szCs w:val="24"/>
        </w:rPr>
      </w:pPr>
      <w:r w:rsidRPr="001974F6">
        <w:rPr>
          <w:rFonts w:ascii="Times New Roman" w:hAnsi="Times New Roman" w:cs="Times New Roman"/>
          <w:color w:val="000000"/>
          <w:sz w:val="24"/>
          <w:szCs w:val="24"/>
        </w:rPr>
        <w:lastRenderedPageBreak/>
        <w:t>References</w:t>
      </w:r>
    </w:p>
    <w:p w14:paraId="4B754183" w14:textId="77777777" w:rsidR="00F64202" w:rsidRDefault="00F64202" w:rsidP="005B1DB1">
      <w:pPr>
        <w:spacing w:after="0" w:line="360" w:lineRule="auto"/>
        <w:rPr>
          <w:rFonts w:ascii="Times New Roman" w:hAnsi="Times New Roman" w:cs="Times New Roman"/>
          <w:color w:val="000000"/>
          <w:sz w:val="24"/>
          <w:szCs w:val="24"/>
        </w:rPr>
      </w:pPr>
    </w:p>
    <w:p w14:paraId="01C300AD" w14:textId="35296F3B" w:rsidR="00F64202" w:rsidRPr="00F64202" w:rsidRDefault="00F64202" w:rsidP="005B1DB1">
      <w:pPr>
        <w:spacing w:after="0" w:line="360" w:lineRule="auto"/>
        <w:rPr>
          <w:rFonts w:ascii="Times New Roman" w:hAnsi="Times New Roman" w:cs="Times New Roman"/>
          <w:color w:val="000000"/>
          <w:sz w:val="24"/>
          <w:szCs w:val="24"/>
        </w:rPr>
      </w:pPr>
      <w:r w:rsidRPr="00F64202">
        <w:rPr>
          <w:rFonts w:ascii="Times New Roman" w:hAnsi="Times New Roman" w:cs="Times New Roman"/>
          <w:color w:val="000000"/>
          <w:sz w:val="24"/>
          <w:szCs w:val="24"/>
        </w:rPr>
        <w:t>Brams</w:t>
      </w:r>
      <w:r>
        <w:rPr>
          <w:rFonts w:ascii="Times New Roman" w:hAnsi="Times New Roman" w:cs="Times New Roman"/>
          <w:color w:val="000000"/>
          <w:sz w:val="24"/>
          <w:szCs w:val="24"/>
        </w:rPr>
        <w:t xml:space="preserve">, </w:t>
      </w:r>
      <w:r w:rsidRPr="00F64202">
        <w:rPr>
          <w:rFonts w:ascii="Times New Roman" w:hAnsi="Times New Roman" w:cs="Times New Roman"/>
          <w:color w:val="000000"/>
          <w:sz w:val="24"/>
          <w:szCs w:val="24"/>
        </w:rPr>
        <w:t xml:space="preserve">Steven J. </w:t>
      </w:r>
      <w:r>
        <w:rPr>
          <w:rFonts w:ascii="Times New Roman" w:hAnsi="Times New Roman" w:cs="Times New Roman"/>
          <w:color w:val="000000"/>
          <w:sz w:val="24"/>
          <w:szCs w:val="24"/>
        </w:rPr>
        <w:t xml:space="preserve"> and </w:t>
      </w:r>
      <w:r w:rsidRPr="00F64202">
        <w:rPr>
          <w:rFonts w:ascii="Times New Roman" w:hAnsi="Times New Roman" w:cs="Times New Roman"/>
          <w:color w:val="000000"/>
          <w:sz w:val="24"/>
          <w:szCs w:val="24"/>
        </w:rPr>
        <w:t>D. Marc Kilgour</w:t>
      </w:r>
      <w:r w:rsidR="008160FB">
        <w:rPr>
          <w:rFonts w:ascii="Times New Roman" w:hAnsi="Times New Roman" w:cs="Times New Roman"/>
          <w:color w:val="000000"/>
          <w:sz w:val="24"/>
          <w:szCs w:val="24"/>
        </w:rPr>
        <w:t xml:space="preserve">. (2017). </w:t>
      </w:r>
      <w:r w:rsidRPr="00F64202">
        <w:rPr>
          <w:rFonts w:ascii="Times New Roman" w:hAnsi="Times New Roman" w:cs="Times New Roman"/>
          <w:color w:val="000000"/>
          <w:sz w:val="24"/>
          <w:szCs w:val="24"/>
        </w:rPr>
        <w:t>Paths to victory in presidential elections: the setup power</w:t>
      </w:r>
      <w:r w:rsidR="008160FB">
        <w:rPr>
          <w:rFonts w:ascii="Times New Roman" w:hAnsi="Times New Roman" w:cs="Times New Roman"/>
          <w:color w:val="000000"/>
          <w:sz w:val="24"/>
          <w:szCs w:val="24"/>
        </w:rPr>
        <w:t xml:space="preserve"> </w:t>
      </w:r>
      <w:r w:rsidRPr="00F64202">
        <w:rPr>
          <w:rFonts w:ascii="Times New Roman" w:hAnsi="Times New Roman" w:cs="Times New Roman"/>
          <w:color w:val="000000"/>
          <w:sz w:val="24"/>
          <w:szCs w:val="24"/>
        </w:rPr>
        <w:t>of noncompetitive states</w:t>
      </w:r>
      <w:r w:rsidR="008160FB">
        <w:rPr>
          <w:rFonts w:ascii="Times New Roman" w:hAnsi="Times New Roman" w:cs="Times New Roman"/>
          <w:color w:val="000000"/>
          <w:sz w:val="24"/>
          <w:szCs w:val="24"/>
        </w:rPr>
        <w:t xml:space="preserve">. </w:t>
      </w:r>
      <w:r w:rsidR="008160FB" w:rsidRPr="008160FB">
        <w:rPr>
          <w:rFonts w:ascii="Times New Roman" w:hAnsi="Times New Roman" w:cs="Times New Roman"/>
          <w:i/>
          <w:color w:val="000000"/>
          <w:sz w:val="24"/>
          <w:szCs w:val="24"/>
        </w:rPr>
        <w:t>Public Choice</w:t>
      </w:r>
      <w:r w:rsidR="008160FB">
        <w:rPr>
          <w:rFonts w:ascii="Times New Roman" w:hAnsi="Times New Roman" w:cs="Times New Roman"/>
          <w:color w:val="000000"/>
          <w:sz w:val="24"/>
          <w:szCs w:val="24"/>
        </w:rPr>
        <w:t xml:space="preserve"> </w:t>
      </w:r>
      <w:r w:rsidR="008160FB" w:rsidRPr="008160FB">
        <w:rPr>
          <w:rFonts w:ascii="Times New Roman" w:hAnsi="Times New Roman" w:cs="Times New Roman"/>
          <w:color w:val="000000"/>
          <w:sz w:val="24"/>
          <w:szCs w:val="24"/>
        </w:rPr>
        <w:t>170:99–113</w:t>
      </w:r>
      <w:r w:rsidR="008160FB">
        <w:rPr>
          <w:rFonts w:ascii="Times New Roman" w:hAnsi="Times New Roman" w:cs="Times New Roman"/>
          <w:color w:val="000000"/>
          <w:sz w:val="24"/>
          <w:szCs w:val="24"/>
        </w:rPr>
        <w:t>,</w:t>
      </w:r>
    </w:p>
    <w:p w14:paraId="5D650CAE" w14:textId="77777777" w:rsidR="008160FB" w:rsidRDefault="008160FB" w:rsidP="005B1DB1">
      <w:pPr>
        <w:spacing w:after="0" w:line="360" w:lineRule="auto"/>
        <w:rPr>
          <w:rFonts w:ascii="Times New Roman" w:hAnsi="Times New Roman" w:cs="Times New Roman"/>
          <w:color w:val="000000"/>
          <w:sz w:val="24"/>
          <w:szCs w:val="24"/>
        </w:rPr>
      </w:pPr>
    </w:p>
    <w:p w14:paraId="713AA6A6" w14:textId="77777777" w:rsidR="007627D9" w:rsidRPr="001974F6" w:rsidRDefault="00B82F00" w:rsidP="005B1DB1">
      <w:pPr>
        <w:spacing w:after="0" w:line="360" w:lineRule="auto"/>
        <w:rPr>
          <w:rFonts w:ascii="Times New Roman" w:hAnsi="Times New Roman" w:cs="Times New Roman"/>
          <w:sz w:val="24"/>
          <w:szCs w:val="24"/>
        </w:rPr>
      </w:pPr>
      <w:r w:rsidRPr="001974F6">
        <w:rPr>
          <w:rFonts w:ascii="Times New Roman" w:hAnsi="Times New Roman" w:cs="Times New Roman"/>
          <w:color w:val="000000"/>
          <w:sz w:val="24"/>
          <w:szCs w:val="24"/>
        </w:rPr>
        <w:t xml:space="preserve">Election 1984. (1984). </w:t>
      </w:r>
      <w:r w:rsidRPr="001974F6">
        <w:rPr>
          <w:rFonts w:ascii="Times New Roman" w:hAnsi="Times New Roman" w:cs="Times New Roman"/>
          <w:i/>
          <w:color w:val="000000"/>
          <w:sz w:val="24"/>
          <w:szCs w:val="24"/>
        </w:rPr>
        <w:t>Editorial research reports 1984</w:t>
      </w:r>
      <w:r w:rsidRPr="001974F6">
        <w:rPr>
          <w:rFonts w:ascii="Times New Roman" w:hAnsi="Times New Roman" w:cs="Times New Roman"/>
          <w:color w:val="000000"/>
          <w:sz w:val="24"/>
          <w:szCs w:val="24"/>
        </w:rPr>
        <w:t xml:space="preserve"> (Vol. II). Washington, DC: CQ Press. Retrieved from </w:t>
      </w:r>
      <w:hyperlink r:id="rId17">
        <w:r w:rsidRPr="001974F6">
          <w:rPr>
            <w:rFonts w:ascii="Times New Roman" w:hAnsi="Times New Roman" w:cs="Times New Roman"/>
            <w:color w:val="0000FF"/>
            <w:sz w:val="24"/>
            <w:szCs w:val="24"/>
            <w:u w:val="single"/>
          </w:rPr>
          <w:t>http://library.cqpress.com/cqresearcher/cqresrre1984091400</w:t>
        </w:r>
      </w:hyperlink>
    </w:p>
    <w:p w14:paraId="721820CB" w14:textId="77777777" w:rsidR="007627D9" w:rsidRDefault="00B82F00" w:rsidP="005B1DB1">
      <w:pPr>
        <w:spacing w:after="0" w:line="360" w:lineRule="auto"/>
      </w:pPr>
      <w:r>
        <w:br/>
      </w:r>
    </w:p>
    <w:sectPr w:rsidR="007627D9">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68680C" w14:textId="77777777" w:rsidR="00FE088C" w:rsidRDefault="00FE088C" w:rsidP="00223C5E">
      <w:pPr>
        <w:spacing w:after="0" w:line="240" w:lineRule="auto"/>
      </w:pPr>
      <w:r>
        <w:separator/>
      </w:r>
    </w:p>
  </w:endnote>
  <w:endnote w:type="continuationSeparator" w:id="0">
    <w:p w14:paraId="6B4FA143" w14:textId="77777777" w:rsidR="00FE088C" w:rsidRDefault="00FE088C" w:rsidP="00223C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6BF631" w14:textId="77777777" w:rsidR="00FE088C" w:rsidRDefault="00FE088C" w:rsidP="00223C5E">
      <w:pPr>
        <w:spacing w:after="0" w:line="240" w:lineRule="auto"/>
      </w:pPr>
      <w:r>
        <w:separator/>
      </w:r>
    </w:p>
  </w:footnote>
  <w:footnote w:type="continuationSeparator" w:id="0">
    <w:p w14:paraId="7BD6C0CC" w14:textId="77777777" w:rsidR="00FE088C" w:rsidRDefault="00FE088C" w:rsidP="00223C5E">
      <w:pPr>
        <w:spacing w:after="0" w:line="240" w:lineRule="auto"/>
      </w:pPr>
      <w:r>
        <w:continuationSeparator/>
      </w:r>
    </w:p>
  </w:footnote>
  <w:footnote w:id="1">
    <w:p w14:paraId="4BD3F4D1" w14:textId="722B10A0" w:rsidR="00EB3FD7" w:rsidRPr="00914BBA" w:rsidRDefault="00EB3FD7" w:rsidP="00EB3FD7">
      <w:pPr>
        <w:spacing w:after="0" w:line="240" w:lineRule="auto"/>
        <w:rPr>
          <w:rFonts w:ascii="Times New Roman" w:hAnsi="Times New Roman" w:cs="Times New Roman"/>
          <w:b/>
          <w:color w:val="000000"/>
          <w:sz w:val="20"/>
          <w:szCs w:val="20"/>
        </w:rPr>
      </w:pPr>
      <w:r w:rsidRPr="00914BBA">
        <w:rPr>
          <w:rStyle w:val="FootnoteReference"/>
          <w:rFonts w:ascii="Times New Roman" w:hAnsi="Times New Roman" w:cs="Times New Roman"/>
          <w:sz w:val="20"/>
          <w:szCs w:val="20"/>
        </w:rPr>
        <w:footnoteRef/>
      </w:r>
      <w:r w:rsidRPr="00914BBA">
        <w:rPr>
          <w:rFonts w:ascii="Times New Roman" w:hAnsi="Times New Roman" w:cs="Times New Roman"/>
          <w:sz w:val="20"/>
          <w:szCs w:val="20"/>
        </w:rPr>
        <w:t xml:space="preserve"> </w:t>
      </w:r>
      <w:r w:rsidRPr="00914BBA">
        <w:rPr>
          <w:rFonts w:ascii="Times New Roman" w:hAnsi="Times New Roman" w:cs="Times New Roman"/>
          <w:color w:val="000000"/>
          <w:sz w:val="20"/>
          <w:szCs w:val="20"/>
        </w:rPr>
        <w:t>In the process of replicati</w:t>
      </w:r>
      <w:r w:rsidR="00DC6440" w:rsidRPr="00914BBA">
        <w:rPr>
          <w:rFonts w:ascii="Times New Roman" w:hAnsi="Times New Roman" w:cs="Times New Roman"/>
          <w:color w:val="000000"/>
          <w:sz w:val="20"/>
          <w:szCs w:val="20"/>
        </w:rPr>
        <w:t>ng the Brams and Kilgour (2017)</w:t>
      </w:r>
      <w:r w:rsidRPr="00914BBA">
        <w:rPr>
          <w:rFonts w:ascii="Times New Roman" w:hAnsi="Times New Roman" w:cs="Times New Roman"/>
          <w:color w:val="000000"/>
          <w:sz w:val="20"/>
          <w:szCs w:val="20"/>
        </w:rPr>
        <w:t xml:space="preserve"> analyses</w:t>
      </w:r>
      <w:r w:rsidR="00DC6440" w:rsidRPr="00914BBA">
        <w:rPr>
          <w:rFonts w:ascii="Times New Roman" w:hAnsi="Times New Roman" w:cs="Times New Roman"/>
          <w:color w:val="000000"/>
          <w:sz w:val="20"/>
          <w:szCs w:val="20"/>
        </w:rPr>
        <w:t>,</w:t>
      </w:r>
      <w:r w:rsidRPr="00914BBA">
        <w:rPr>
          <w:rFonts w:ascii="Times New Roman" w:hAnsi="Times New Roman" w:cs="Times New Roman"/>
          <w:color w:val="000000"/>
          <w:sz w:val="20"/>
          <w:szCs w:val="20"/>
        </w:rPr>
        <w:t xml:space="preserve"> we found a few minor errors that we corrected; those corrections explain the differences in the numbers reported in Table 1 for the elections of </w:t>
      </w:r>
      <w:r w:rsidR="00DC6440" w:rsidRPr="00914BBA">
        <w:rPr>
          <w:rFonts w:ascii="Times New Roman" w:hAnsi="Times New Roman" w:cs="Times New Roman"/>
          <w:b/>
          <w:color w:val="000000" w:themeColor="text1"/>
          <w:sz w:val="20"/>
          <w:szCs w:val="20"/>
        </w:rPr>
        <w:t>2000 and 2004,</w:t>
      </w:r>
      <w:r w:rsidRPr="00914BBA">
        <w:rPr>
          <w:rFonts w:ascii="Times New Roman" w:hAnsi="Times New Roman" w:cs="Times New Roman"/>
          <w:color w:val="000000" w:themeColor="text1"/>
          <w:sz w:val="20"/>
          <w:szCs w:val="20"/>
        </w:rPr>
        <w:t xml:space="preserve"> </w:t>
      </w:r>
      <w:r w:rsidRPr="00914BBA">
        <w:rPr>
          <w:rFonts w:ascii="Times New Roman" w:hAnsi="Times New Roman" w:cs="Times New Roman"/>
          <w:color w:val="000000"/>
          <w:sz w:val="20"/>
          <w:szCs w:val="20"/>
        </w:rPr>
        <w:t xml:space="preserve">and those reported in Brams and Kilgour, Table </w:t>
      </w:r>
      <w:r w:rsidR="00DC6440" w:rsidRPr="00914BBA">
        <w:rPr>
          <w:rFonts w:ascii="Times New Roman" w:hAnsi="Times New Roman" w:cs="Times New Roman"/>
          <w:b/>
          <w:color w:val="000000" w:themeColor="text1"/>
          <w:sz w:val="20"/>
          <w:szCs w:val="20"/>
        </w:rPr>
        <w:t>4</w:t>
      </w:r>
      <w:r w:rsidRPr="00914BBA">
        <w:rPr>
          <w:rFonts w:ascii="Times New Roman" w:hAnsi="Times New Roman" w:cs="Times New Roman"/>
          <w:color w:val="000000"/>
          <w:sz w:val="20"/>
          <w:szCs w:val="20"/>
        </w:rPr>
        <w:t>.</w:t>
      </w:r>
      <w:r w:rsidRPr="00914BBA">
        <w:rPr>
          <w:rStyle w:val="FootnoteReference"/>
          <w:rFonts w:ascii="Times New Roman" w:hAnsi="Times New Roman" w:cs="Times New Roman"/>
          <w:color w:val="000000"/>
          <w:sz w:val="20"/>
          <w:szCs w:val="20"/>
        </w:rPr>
        <w:t xml:space="preserve"> </w:t>
      </w:r>
    </w:p>
    <w:p w14:paraId="1D63E1D3" w14:textId="77777777" w:rsidR="00EB3FD7" w:rsidRPr="00914BBA" w:rsidRDefault="00EB3FD7" w:rsidP="00EB3FD7">
      <w:pPr>
        <w:pStyle w:val="FootnoteText"/>
        <w:rPr>
          <w:rFonts w:ascii="Times New Roman" w:hAnsi="Times New Roman" w:cs="Times New Roman"/>
          <w:sz w:val="20"/>
          <w:szCs w:val="20"/>
        </w:rPr>
      </w:pPr>
    </w:p>
  </w:footnote>
  <w:footnote w:id="2">
    <w:p w14:paraId="39820455" w14:textId="3551FC09" w:rsidR="00FA3C06" w:rsidRPr="00914BBA" w:rsidRDefault="00FA3C06" w:rsidP="000A208C">
      <w:pPr>
        <w:spacing w:after="0" w:line="240" w:lineRule="auto"/>
        <w:rPr>
          <w:rFonts w:ascii="Times New Roman" w:hAnsi="Times New Roman" w:cs="Times New Roman"/>
          <w:b/>
          <w:color w:val="00B0F0"/>
          <w:sz w:val="20"/>
          <w:szCs w:val="20"/>
        </w:rPr>
      </w:pPr>
      <w:r w:rsidRPr="00914BBA">
        <w:rPr>
          <w:rStyle w:val="FootnoteReference"/>
          <w:rFonts w:ascii="Times New Roman" w:hAnsi="Times New Roman" w:cs="Times New Roman"/>
          <w:sz w:val="20"/>
          <w:szCs w:val="20"/>
        </w:rPr>
        <w:footnoteRef/>
      </w:r>
      <w:r w:rsidRPr="00914BBA">
        <w:rPr>
          <w:rFonts w:ascii="Times New Roman" w:hAnsi="Times New Roman" w:cs="Times New Roman"/>
          <w:sz w:val="20"/>
          <w:szCs w:val="20"/>
        </w:rPr>
        <w:t xml:space="preserve"> </w:t>
      </w:r>
      <w:r w:rsidRPr="00914BBA">
        <w:rPr>
          <w:rFonts w:ascii="Times New Roman" w:hAnsi="Times New Roman" w:cs="Times New Roman"/>
          <w:color w:val="000000"/>
          <w:sz w:val="20"/>
          <w:szCs w:val="20"/>
        </w:rPr>
        <w:t xml:space="preserve">To deal with the problem that there were some elections in which there were third parties with EC votes, we </w:t>
      </w:r>
      <w:r w:rsidRPr="00914BBA">
        <w:rPr>
          <w:rFonts w:ascii="Times New Roman" w:hAnsi="Times New Roman" w:cs="Times New Roman"/>
          <w:b/>
          <w:color w:val="FF0000"/>
          <w:sz w:val="20"/>
          <w:szCs w:val="20"/>
        </w:rPr>
        <w:t>JONATHAN PLEASE FILL IN HOW YOU DEAL WITH THIS complication, YEAR BY YEAR, FOR WHENEVER THIS PROBLEM EXISTS.</w:t>
      </w:r>
      <w:r w:rsidR="00583A3C" w:rsidRPr="00914BBA">
        <w:rPr>
          <w:rFonts w:ascii="Times New Roman" w:hAnsi="Times New Roman" w:cs="Times New Roman"/>
          <w:b/>
          <w:color w:val="FF0000"/>
          <w:sz w:val="20"/>
          <w:szCs w:val="20"/>
        </w:rPr>
        <w:t xml:space="preserve"> </w:t>
      </w:r>
      <w:r w:rsidR="001E3E6E" w:rsidRPr="00914BBA">
        <w:rPr>
          <w:rFonts w:ascii="Times New Roman" w:hAnsi="Times New Roman" w:cs="Times New Roman"/>
          <w:b/>
          <w:color w:val="000000" w:themeColor="text1"/>
          <w:sz w:val="20"/>
          <w:szCs w:val="20"/>
        </w:rPr>
        <w:t>I’M NOT SURE YET WHAT TO DO WITH THIRD PARTIES… IN THE YEARS THE WON SEATS, WE COULD JUST ELIMINATE THOSE STATES AND MAKE THE QUOTAS BASED ON THE REDUCED EC TOTAL… WE COULD LEAVE AS I HAVE DONE, AND JUST PRETEND THEY DON’T EXIST.  OR I COULD TRY AND WRITE AN ALGORITHM THAT TAKES THEM INTO ACCOUNT, BUT I’M NOT SURE YET HOW TO GO ABOUT DOING THIS.</w:t>
      </w:r>
      <w:r w:rsidR="00205679" w:rsidRPr="00914BBA">
        <w:rPr>
          <w:rFonts w:ascii="Times New Roman" w:hAnsi="Times New Roman" w:cs="Times New Roman"/>
          <w:b/>
          <w:color w:val="000000" w:themeColor="text1"/>
          <w:sz w:val="20"/>
          <w:szCs w:val="20"/>
        </w:rPr>
        <w:t xml:space="preserve"> </w:t>
      </w:r>
      <w:r w:rsidR="00D149C0" w:rsidRPr="00914BBA">
        <w:rPr>
          <w:rFonts w:ascii="Times New Roman" w:hAnsi="Times New Roman" w:cs="Times New Roman"/>
          <w:b/>
          <w:color w:val="00B0F0"/>
          <w:sz w:val="20"/>
          <w:szCs w:val="20"/>
        </w:rPr>
        <w:t>JONATHAN WE</w:t>
      </w:r>
      <w:r w:rsidR="00205679" w:rsidRPr="00914BBA">
        <w:rPr>
          <w:rFonts w:ascii="Times New Roman" w:hAnsi="Times New Roman" w:cs="Times New Roman"/>
          <w:b/>
          <w:color w:val="00B0F0"/>
          <w:sz w:val="20"/>
          <w:szCs w:val="20"/>
        </w:rPr>
        <w:t xml:space="preserve"> need a footnote explaining what we did and which years this might cause a problem</w:t>
      </w:r>
    </w:p>
    <w:p w14:paraId="13C73C0A" w14:textId="6E6B9C7F" w:rsidR="00FA3C06" w:rsidRPr="00914BBA" w:rsidRDefault="00FA3C06">
      <w:pPr>
        <w:pStyle w:val="FootnoteText"/>
        <w:rPr>
          <w:rFonts w:ascii="Times New Roman" w:hAnsi="Times New Roman" w:cs="Times New Roman"/>
          <w:sz w:val="20"/>
          <w:szCs w:val="20"/>
        </w:rPr>
      </w:pPr>
    </w:p>
  </w:footnote>
  <w:footnote w:id="3">
    <w:p w14:paraId="6C20C510" w14:textId="5E268076" w:rsidR="00D149C0" w:rsidRPr="00914BBA" w:rsidRDefault="00D149C0" w:rsidP="00D149C0">
      <w:pPr>
        <w:pStyle w:val="FootnoteText"/>
        <w:rPr>
          <w:rFonts w:ascii="Times New Roman" w:hAnsi="Times New Roman" w:cs="Times New Roman"/>
          <w:sz w:val="20"/>
          <w:szCs w:val="20"/>
        </w:rPr>
      </w:pPr>
      <w:r w:rsidRPr="00914BBA">
        <w:rPr>
          <w:rStyle w:val="FootnoteReference"/>
          <w:rFonts w:ascii="Times New Roman" w:hAnsi="Times New Roman" w:cs="Times New Roman"/>
          <w:sz w:val="20"/>
          <w:szCs w:val="20"/>
        </w:rPr>
        <w:footnoteRef/>
      </w:r>
      <w:r w:rsidRPr="00914BBA">
        <w:rPr>
          <w:rFonts w:ascii="Times New Roman" w:hAnsi="Times New Roman" w:cs="Times New Roman"/>
          <w:sz w:val="20"/>
          <w:szCs w:val="20"/>
        </w:rPr>
        <w:t xml:space="preserve"> In neither election were third party candidacies detrimental to either party.</w:t>
      </w:r>
    </w:p>
  </w:footnote>
  <w:footnote w:id="4">
    <w:p w14:paraId="55583B64" w14:textId="7F28BADD" w:rsidR="002E63B4" w:rsidRPr="00914BBA" w:rsidRDefault="002E63B4">
      <w:pPr>
        <w:pStyle w:val="FootnoteText"/>
        <w:rPr>
          <w:rFonts w:ascii="Times New Roman" w:hAnsi="Times New Roman" w:cs="Times New Roman"/>
          <w:b/>
          <w:sz w:val="20"/>
          <w:szCs w:val="20"/>
        </w:rPr>
      </w:pPr>
      <w:r w:rsidRPr="00914BBA">
        <w:rPr>
          <w:rStyle w:val="FootnoteReference"/>
          <w:rFonts w:ascii="Times New Roman" w:hAnsi="Times New Roman" w:cs="Times New Roman"/>
          <w:sz w:val="20"/>
          <w:szCs w:val="20"/>
        </w:rPr>
        <w:footnoteRef/>
      </w:r>
      <w:r w:rsidRPr="00914BBA">
        <w:rPr>
          <w:rFonts w:ascii="Times New Roman" w:hAnsi="Times New Roman" w:cs="Times New Roman"/>
          <w:sz w:val="20"/>
          <w:szCs w:val="20"/>
        </w:rPr>
        <w:t xml:space="preserve"> </w:t>
      </w:r>
      <w:r w:rsidRPr="00914BBA">
        <w:rPr>
          <w:rFonts w:ascii="Times New Roman" w:hAnsi="Times New Roman" w:cs="Times New Roman"/>
          <w:b/>
          <w:sz w:val="20"/>
          <w:szCs w:val="20"/>
        </w:rPr>
        <w:t xml:space="preserve">If we restrict the model to </w:t>
      </w:r>
      <w:r w:rsidRPr="00914BBA">
        <w:rPr>
          <w:rFonts w:ascii="Times New Roman" w:hAnsi="Times New Roman" w:cs="Times New Roman"/>
          <w:b/>
          <w:i/>
          <w:sz w:val="20"/>
          <w:szCs w:val="20"/>
        </w:rPr>
        <w:t>Winningness</w:t>
      </w:r>
      <w:r w:rsidRPr="00914BBA">
        <w:rPr>
          <w:rFonts w:ascii="Times New Roman" w:hAnsi="Times New Roman" w:cs="Times New Roman"/>
          <w:b/>
          <w:sz w:val="20"/>
          <w:szCs w:val="20"/>
        </w:rPr>
        <w:t xml:space="preserve"> scores greater than zero and less than one, the adjusted r-sqr from Model 1 in Table 4 drops to 0.50. See Appendix for more details.</w:t>
      </w:r>
    </w:p>
  </w:footnote>
  <w:footnote w:id="5">
    <w:p w14:paraId="057E181F" w14:textId="545F52F8" w:rsidR="007029FD" w:rsidRPr="00914BBA" w:rsidRDefault="007029FD">
      <w:pPr>
        <w:pStyle w:val="FootnoteText"/>
        <w:rPr>
          <w:rFonts w:ascii="Times New Roman" w:hAnsi="Times New Roman" w:cs="Times New Roman"/>
          <w:b/>
          <w:sz w:val="20"/>
          <w:szCs w:val="20"/>
        </w:rPr>
      </w:pPr>
      <w:r w:rsidRPr="00914BBA">
        <w:rPr>
          <w:rStyle w:val="FootnoteReference"/>
          <w:rFonts w:ascii="Times New Roman" w:hAnsi="Times New Roman" w:cs="Times New Roman"/>
          <w:b/>
          <w:sz w:val="20"/>
          <w:szCs w:val="20"/>
        </w:rPr>
        <w:footnoteRef/>
      </w:r>
      <w:r w:rsidRPr="00914BBA">
        <w:rPr>
          <w:rFonts w:ascii="Times New Roman" w:hAnsi="Times New Roman" w:cs="Times New Roman"/>
          <w:b/>
          <w:sz w:val="20"/>
          <w:szCs w:val="20"/>
        </w:rPr>
        <w:t xml:space="preserve"> McCain wins 22 of the coalitions out of 32,768 using ±5%, a percentage low enough to round to zero.</w:t>
      </w:r>
    </w:p>
  </w:footnote>
  <w:footnote w:id="6">
    <w:p w14:paraId="69135884" w14:textId="374BDFD0" w:rsidR="004759E7" w:rsidRPr="00914BBA" w:rsidRDefault="004759E7" w:rsidP="004759E7">
      <w:pPr>
        <w:spacing w:line="240" w:lineRule="auto"/>
        <w:rPr>
          <w:rFonts w:ascii="Times New Roman" w:hAnsi="Times New Roman" w:cs="Times New Roman"/>
          <w:b/>
          <w:color w:val="000000" w:themeColor="text1"/>
          <w:sz w:val="20"/>
          <w:szCs w:val="20"/>
        </w:rPr>
      </w:pPr>
      <w:r w:rsidRPr="00914BBA">
        <w:rPr>
          <w:rStyle w:val="FootnoteReference"/>
          <w:rFonts w:ascii="Times New Roman" w:hAnsi="Times New Roman" w:cs="Times New Roman"/>
          <w:sz w:val="20"/>
          <w:szCs w:val="20"/>
        </w:rPr>
        <w:footnoteRef/>
      </w:r>
      <w:r w:rsidRPr="00914BBA">
        <w:rPr>
          <w:rFonts w:ascii="Times New Roman" w:hAnsi="Times New Roman" w:cs="Times New Roman"/>
          <w:sz w:val="20"/>
          <w:szCs w:val="20"/>
        </w:rPr>
        <w:t xml:space="preserve"> </w:t>
      </w:r>
      <w:r w:rsidRPr="00914BBA">
        <w:rPr>
          <w:rFonts w:ascii="Times New Roman" w:hAnsi="Times New Roman" w:cs="Times New Roman"/>
          <w:color w:val="000000" w:themeColor="text1"/>
          <w:sz w:val="20"/>
          <w:szCs w:val="20"/>
        </w:rPr>
        <w:t>Few would, at the time, have believed that the outcome was certain.   McCain did not; he raised and spent over $300 million dollars in his quest for the presidency, though considerably outspent by Obama</w:t>
      </w:r>
      <w:r w:rsidRPr="00914BBA">
        <w:rPr>
          <w:rFonts w:ascii="Times New Roman" w:hAnsi="Times New Roman" w:cs="Times New Roman"/>
          <w:b/>
          <w:color w:val="000000" w:themeColor="text1"/>
          <w:sz w:val="20"/>
          <w:szCs w:val="20"/>
        </w:rPr>
        <w:t xml:space="preserve">. </w:t>
      </w:r>
      <w:r w:rsidRPr="00914BBA">
        <w:rPr>
          <w:rFonts w:ascii="Times New Roman" w:hAnsi="Times New Roman" w:cs="Times New Roman"/>
          <w:sz w:val="20"/>
          <w:szCs w:val="20"/>
        </w:rPr>
        <w:t>McCain raised $368 million to Obama’s $730 million, http://www.opensecrets.org/pres08/</w:t>
      </w:r>
    </w:p>
  </w:footnote>
  <w:footnote w:id="7">
    <w:p w14:paraId="6013C05B" w14:textId="2F3AA30C" w:rsidR="00DD3926" w:rsidRPr="00914BBA" w:rsidRDefault="004759E7" w:rsidP="00DD3926">
      <w:pPr>
        <w:pStyle w:val="FootnoteText"/>
        <w:rPr>
          <w:rFonts w:ascii="Times New Roman" w:hAnsi="Times New Roman" w:cs="Times New Roman"/>
          <w:color w:val="000000" w:themeColor="text1"/>
          <w:sz w:val="20"/>
          <w:szCs w:val="20"/>
        </w:rPr>
      </w:pPr>
      <w:r w:rsidRPr="00914BBA">
        <w:rPr>
          <w:rStyle w:val="FootnoteReference"/>
          <w:rFonts w:ascii="Times New Roman" w:hAnsi="Times New Roman" w:cs="Times New Roman"/>
          <w:sz w:val="20"/>
          <w:szCs w:val="20"/>
        </w:rPr>
        <w:footnoteRef/>
      </w:r>
      <w:r w:rsidRPr="00914BBA">
        <w:rPr>
          <w:rFonts w:ascii="Times New Roman" w:hAnsi="Times New Roman" w:cs="Times New Roman"/>
          <w:sz w:val="20"/>
          <w:szCs w:val="20"/>
        </w:rPr>
        <w:t xml:space="preserve"> </w:t>
      </w:r>
      <w:r w:rsidR="00DD3926" w:rsidRPr="00914BBA">
        <w:rPr>
          <w:rFonts w:ascii="Times New Roman" w:hAnsi="Times New Roman" w:cs="Times New Roman"/>
          <w:color w:val="000000" w:themeColor="text1"/>
          <w:sz w:val="20"/>
          <w:szCs w:val="20"/>
        </w:rPr>
        <w:t>Since</w:t>
      </w:r>
      <w:r w:rsidRPr="00914BBA">
        <w:rPr>
          <w:rFonts w:ascii="Times New Roman" w:hAnsi="Times New Roman" w:cs="Times New Roman"/>
          <w:color w:val="000000" w:themeColor="text1"/>
          <w:sz w:val="20"/>
          <w:szCs w:val="20"/>
        </w:rPr>
        <w:t xml:space="preserve"> we decreased the number of non-competitive states </w:t>
      </w:r>
      <w:r w:rsidR="00DD3926" w:rsidRPr="00914BBA">
        <w:rPr>
          <w:rFonts w:ascii="Times New Roman" w:hAnsi="Times New Roman" w:cs="Times New Roman"/>
          <w:color w:val="000000" w:themeColor="text1"/>
          <w:sz w:val="20"/>
          <w:szCs w:val="20"/>
        </w:rPr>
        <w:t xml:space="preserve">in 2008 </w:t>
      </w:r>
      <w:r w:rsidRPr="00914BBA">
        <w:rPr>
          <w:rFonts w:ascii="Times New Roman" w:hAnsi="Times New Roman" w:cs="Times New Roman"/>
          <w:color w:val="000000" w:themeColor="text1"/>
          <w:sz w:val="20"/>
          <w:szCs w:val="20"/>
        </w:rPr>
        <w:t>by changing the definition</w:t>
      </w:r>
      <w:r w:rsidR="00DD3926" w:rsidRPr="00914BBA">
        <w:rPr>
          <w:rFonts w:ascii="Times New Roman" w:hAnsi="Times New Roman" w:cs="Times New Roman"/>
          <w:color w:val="000000" w:themeColor="text1"/>
          <w:sz w:val="20"/>
          <w:szCs w:val="20"/>
        </w:rPr>
        <w:t>, we have</w:t>
      </w:r>
      <w:r w:rsidRPr="00914BBA">
        <w:rPr>
          <w:rFonts w:ascii="Times New Roman" w:hAnsi="Times New Roman" w:cs="Times New Roman"/>
          <w:color w:val="000000" w:themeColor="text1"/>
          <w:sz w:val="20"/>
          <w:szCs w:val="20"/>
        </w:rPr>
        <w:t xml:space="preserve"> also increased the number of competitive ones</w:t>
      </w:r>
      <w:r w:rsidR="00DD3926" w:rsidRPr="00914BBA">
        <w:rPr>
          <w:rFonts w:ascii="Times New Roman" w:hAnsi="Times New Roman" w:cs="Times New Roman"/>
          <w:color w:val="000000" w:themeColor="text1"/>
          <w:sz w:val="20"/>
          <w:szCs w:val="20"/>
        </w:rPr>
        <w:t>, from 102 to 159.</w:t>
      </w:r>
    </w:p>
    <w:p w14:paraId="5B686510" w14:textId="77777777" w:rsidR="004759E7" w:rsidRPr="00914BBA" w:rsidRDefault="004759E7">
      <w:pPr>
        <w:pStyle w:val="FootnoteText"/>
        <w:rPr>
          <w:rFonts w:ascii="Times New Roman" w:hAnsi="Times New Roman" w:cs="Times New Roman"/>
          <w:sz w:val="20"/>
          <w:szCs w:val="20"/>
        </w:rPr>
      </w:pPr>
    </w:p>
  </w:footnote>
  <w:footnote w:id="8">
    <w:p w14:paraId="3BA1E245" w14:textId="67FEDEA4" w:rsidR="004759E7" w:rsidRPr="00914BBA" w:rsidRDefault="004759E7">
      <w:pPr>
        <w:pStyle w:val="FootnoteText"/>
        <w:rPr>
          <w:rFonts w:ascii="Times New Roman" w:hAnsi="Times New Roman" w:cs="Times New Roman"/>
          <w:sz w:val="20"/>
          <w:szCs w:val="20"/>
        </w:rPr>
      </w:pPr>
      <w:r w:rsidRPr="00914BBA">
        <w:rPr>
          <w:rStyle w:val="FootnoteReference"/>
          <w:rFonts w:ascii="Times New Roman" w:hAnsi="Times New Roman" w:cs="Times New Roman"/>
          <w:sz w:val="20"/>
          <w:szCs w:val="20"/>
        </w:rPr>
        <w:footnoteRef/>
      </w:r>
      <w:r w:rsidRPr="00914BBA">
        <w:rPr>
          <w:rFonts w:ascii="Times New Roman" w:hAnsi="Times New Roman" w:cs="Times New Roman"/>
          <w:sz w:val="20"/>
          <w:szCs w:val="20"/>
        </w:rPr>
        <w:t xml:space="preserve"> </w:t>
      </w:r>
      <w:r w:rsidRPr="00914BBA">
        <w:rPr>
          <w:rFonts w:ascii="Times New Roman" w:hAnsi="Times New Roman" w:cs="Times New Roman"/>
          <w:color w:val="000000" w:themeColor="text1"/>
          <w:sz w:val="20"/>
          <w:szCs w:val="20"/>
        </w:rPr>
        <w:t>Hillary Clinton won the popular vote by over 3 million votes, but lost the Electoral College.</w:t>
      </w:r>
    </w:p>
  </w:footnote>
  <w:footnote w:id="9">
    <w:p w14:paraId="0FD633BF" w14:textId="197C8085" w:rsidR="000B1C37" w:rsidRPr="00BC4578" w:rsidRDefault="000B1C37">
      <w:pPr>
        <w:pStyle w:val="FootnoteText"/>
        <w:rPr>
          <w:rFonts w:ascii="Times New Roman" w:hAnsi="Times New Roman" w:cs="Times New Roman"/>
          <w:b/>
          <w:color w:val="000000" w:themeColor="text1"/>
          <w:sz w:val="20"/>
          <w:szCs w:val="20"/>
        </w:rPr>
      </w:pPr>
      <w:r w:rsidRPr="00914BBA">
        <w:rPr>
          <w:rStyle w:val="FootnoteReference"/>
          <w:rFonts w:ascii="Times New Roman" w:hAnsi="Times New Roman" w:cs="Times New Roman"/>
          <w:sz w:val="20"/>
          <w:szCs w:val="20"/>
        </w:rPr>
        <w:footnoteRef/>
      </w:r>
      <w:r w:rsidRPr="00914BBA">
        <w:rPr>
          <w:rFonts w:ascii="Times New Roman" w:hAnsi="Times New Roman" w:cs="Times New Roman"/>
          <w:sz w:val="20"/>
          <w:szCs w:val="20"/>
        </w:rPr>
        <w:t xml:space="preserve"> We regard both of these assumptions as quite reasonable ones to make for purposes of model tractability, but we might expect that they would be falsified if there are electoral tides that sweep in a particular direction and affect states in a more or less uniform fashion, at least in percentage point terms (</w:t>
      </w:r>
      <w:r w:rsidRPr="00914BBA">
        <w:rPr>
          <w:rFonts w:ascii="Times New Roman" w:hAnsi="Times New Roman" w:cs="Times New Roman"/>
          <w:i/>
          <w:sz w:val="20"/>
          <w:szCs w:val="20"/>
        </w:rPr>
        <w:t>uniform swing</w:t>
      </w:r>
      <w:r w:rsidRPr="00914BBA">
        <w:rPr>
          <w:rFonts w:ascii="Times New Roman" w:hAnsi="Times New Roman" w:cs="Times New Roman"/>
          <w:sz w:val="20"/>
          <w:szCs w:val="20"/>
        </w:rPr>
        <w:t xml:space="preserve">).  If competitive state outcomes are non-correlated with each other then we would expect that, taken as a whole, outcomes in the competitive states should also be uncorrelated with outcomes in the non-competitive states. We can test that assumption by correlating the Republican proportion of victories in the competitive states with the Republican proportion of victories in the non-competitive states, and correlating the Republican proportion </w:t>
      </w:r>
      <w:r w:rsidR="0073004A" w:rsidRPr="00914BBA">
        <w:rPr>
          <w:rFonts w:ascii="Times New Roman" w:hAnsi="Times New Roman" w:cs="Times New Roman"/>
          <w:sz w:val="20"/>
          <w:szCs w:val="20"/>
        </w:rPr>
        <w:t>of EC</w:t>
      </w:r>
      <w:r w:rsidRPr="00914BBA">
        <w:rPr>
          <w:rFonts w:ascii="Times New Roman" w:hAnsi="Times New Roman" w:cs="Times New Roman"/>
          <w:sz w:val="20"/>
          <w:szCs w:val="20"/>
        </w:rPr>
        <w:t xml:space="preserve"> seat </w:t>
      </w:r>
      <w:r w:rsidR="0073004A" w:rsidRPr="00914BBA">
        <w:rPr>
          <w:rFonts w:ascii="Times New Roman" w:hAnsi="Times New Roman" w:cs="Times New Roman"/>
          <w:sz w:val="20"/>
          <w:szCs w:val="20"/>
        </w:rPr>
        <w:t>share in</w:t>
      </w:r>
      <w:r w:rsidRPr="00914BBA">
        <w:rPr>
          <w:rFonts w:ascii="Times New Roman" w:hAnsi="Times New Roman" w:cs="Times New Roman"/>
          <w:sz w:val="20"/>
          <w:szCs w:val="20"/>
        </w:rPr>
        <w:t xml:space="preserve"> the competitive states with the Republican proportion of EC seat </w:t>
      </w:r>
      <w:r w:rsidR="0073004A" w:rsidRPr="00914BBA">
        <w:rPr>
          <w:rFonts w:ascii="Times New Roman" w:hAnsi="Times New Roman" w:cs="Times New Roman"/>
          <w:sz w:val="20"/>
          <w:szCs w:val="20"/>
        </w:rPr>
        <w:t>share in</w:t>
      </w:r>
      <w:r w:rsidRPr="00914BBA">
        <w:rPr>
          <w:rFonts w:ascii="Times New Roman" w:hAnsi="Times New Roman" w:cs="Times New Roman"/>
          <w:sz w:val="20"/>
          <w:szCs w:val="20"/>
        </w:rPr>
        <w:t xml:space="preserve"> the non-competitive states. Doing so we obtain correlations of </w:t>
      </w:r>
      <w:r w:rsidRPr="00914BBA">
        <w:rPr>
          <w:rFonts w:ascii="Times New Roman" w:hAnsi="Times New Roman" w:cs="Times New Roman"/>
          <w:color w:val="FF0000"/>
          <w:sz w:val="20"/>
          <w:szCs w:val="20"/>
        </w:rPr>
        <w:t xml:space="preserve">XXX </w:t>
      </w:r>
      <w:r w:rsidRPr="00914BBA">
        <w:rPr>
          <w:rFonts w:ascii="Times New Roman" w:hAnsi="Times New Roman" w:cs="Times New Roman"/>
          <w:sz w:val="20"/>
          <w:szCs w:val="20"/>
        </w:rPr>
        <w:t xml:space="preserve">and </w:t>
      </w:r>
      <w:r w:rsidRPr="00914BBA">
        <w:rPr>
          <w:rFonts w:ascii="Times New Roman" w:hAnsi="Times New Roman" w:cs="Times New Roman"/>
          <w:color w:val="FF0000"/>
          <w:sz w:val="20"/>
          <w:szCs w:val="20"/>
        </w:rPr>
        <w:t>XXX</w:t>
      </w:r>
      <w:r w:rsidRPr="00914BBA">
        <w:rPr>
          <w:rFonts w:ascii="Times New Roman" w:hAnsi="Times New Roman" w:cs="Times New Roman"/>
          <w:sz w:val="20"/>
          <w:szCs w:val="20"/>
        </w:rPr>
        <w:t xml:space="preserve">, respectively, with statistical significances of </w:t>
      </w:r>
      <w:r w:rsidRPr="00914BBA">
        <w:rPr>
          <w:rFonts w:ascii="Times New Roman" w:hAnsi="Times New Roman" w:cs="Times New Roman"/>
          <w:color w:val="FF0000"/>
          <w:sz w:val="20"/>
          <w:szCs w:val="20"/>
        </w:rPr>
        <w:t>XX</w:t>
      </w:r>
      <w:r w:rsidRPr="00914BBA">
        <w:rPr>
          <w:rFonts w:ascii="Times New Roman" w:hAnsi="Times New Roman" w:cs="Times New Roman"/>
          <w:sz w:val="20"/>
          <w:szCs w:val="20"/>
        </w:rPr>
        <w:t xml:space="preserve"> and </w:t>
      </w:r>
      <w:r w:rsidRPr="00914BBA">
        <w:rPr>
          <w:rFonts w:ascii="Times New Roman" w:hAnsi="Times New Roman" w:cs="Times New Roman"/>
          <w:color w:val="FF0000"/>
          <w:sz w:val="20"/>
          <w:szCs w:val="20"/>
        </w:rPr>
        <w:t>XX</w:t>
      </w:r>
      <w:r w:rsidRPr="00914BBA">
        <w:rPr>
          <w:rFonts w:ascii="Times New Roman" w:hAnsi="Times New Roman" w:cs="Times New Roman"/>
          <w:sz w:val="20"/>
          <w:szCs w:val="20"/>
        </w:rPr>
        <w:t xml:space="preserve"> respectively.</w:t>
      </w:r>
      <w:r w:rsidRPr="00914BBA">
        <w:rPr>
          <w:rFonts w:ascii="Times New Roman" w:hAnsi="Times New Roman" w:cs="Times New Roman"/>
          <w:color w:val="FF0000"/>
          <w:sz w:val="20"/>
          <w:szCs w:val="20"/>
        </w:rPr>
        <w:t xml:space="preserve"> J</w:t>
      </w:r>
      <w:r w:rsidRPr="00914BBA">
        <w:rPr>
          <w:rFonts w:ascii="Times New Roman" w:hAnsi="Times New Roman" w:cs="Times New Roman"/>
          <w:b/>
          <w:color w:val="FF0000"/>
          <w:sz w:val="20"/>
          <w:szCs w:val="20"/>
        </w:rPr>
        <w:t>ONATHAN FILL IN</w:t>
      </w:r>
      <w:r w:rsidR="00BC4578">
        <w:rPr>
          <w:rFonts w:ascii="Times New Roman" w:hAnsi="Times New Roman" w:cs="Times New Roman"/>
          <w:b/>
          <w:color w:val="FF0000"/>
          <w:sz w:val="20"/>
          <w:szCs w:val="20"/>
        </w:rPr>
        <w:t xml:space="preserve"> </w:t>
      </w:r>
      <w:r w:rsidR="00E572F0">
        <w:rPr>
          <w:rFonts w:ascii="Times New Roman" w:hAnsi="Times New Roman" w:cs="Times New Roman"/>
          <w:b/>
          <w:color w:val="000000" w:themeColor="text1"/>
          <w:sz w:val="20"/>
          <w:szCs w:val="20"/>
        </w:rPr>
        <w:t>BG, I’M NOT SURE WHAT WE ARE DOING HERE… MIGHT IT MAKE MORE SENSE TO DO SOMETHING LIKE A REGRESSION DISCONTINUTY, WHERE WE LOOK AT THE STATES ±3 AND THE ONES ±3 THOUGH +-6?</w:t>
      </w:r>
      <w:bookmarkStart w:id="0" w:name="_GoBack"/>
      <w:bookmarkEnd w:id="0"/>
    </w:p>
    <w:p w14:paraId="08CC8584" w14:textId="77777777" w:rsidR="00DD3926" w:rsidRPr="00914BBA" w:rsidRDefault="00DD3926">
      <w:pPr>
        <w:pStyle w:val="FootnoteText"/>
        <w:rPr>
          <w:rFonts w:ascii="Times New Roman" w:hAnsi="Times New Roman" w:cs="Times New Roman"/>
          <w:sz w:val="20"/>
          <w:szCs w:val="20"/>
        </w:rPr>
      </w:pPr>
    </w:p>
  </w:footnote>
  <w:footnote w:id="10">
    <w:p w14:paraId="091C8FB8" w14:textId="77777777" w:rsidR="00691B58" w:rsidRPr="00914BBA" w:rsidRDefault="00691B58" w:rsidP="00691B58">
      <w:pPr>
        <w:pStyle w:val="FootnoteText"/>
        <w:rPr>
          <w:rFonts w:ascii="Times New Roman" w:hAnsi="Times New Roman" w:cs="Times New Roman"/>
          <w:sz w:val="20"/>
          <w:szCs w:val="20"/>
        </w:rPr>
      </w:pPr>
      <w:r w:rsidRPr="00914BBA">
        <w:rPr>
          <w:rStyle w:val="FootnoteReference"/>
          <w:rFonts w:ascii="Times New Roman" w:hAnsi="Times New Roman" w:cs="Times New Roman"/>
          <w:sz w:val="20"/>
          <w:szCs w:val="20"/>
        </w:rPr>
        <w:footnoteRef/>
      </w:r>
      <w:r w:rsidRPr="00914BBA">
        <w:rPr>
          <w:rFonts w:ascii="Times New Roman" w:hAnsi="Times New Roman" w:cs="Times New Roman"/>
          <w:sz w:val="20"/>
          <w:szCs w:val="20"/>
        </w:rPr>
        <w:t xml:space="preserve"> </w:t>
      </w:r>
      <w:r w:rsidRPr="00914BBA">
        <w:rPr>
          <w:rFonts w:ascii="Times New Roman" w:hAnsi="Times New Roman" w:cs="Times New Roman"/>
          <w:color w:val="000000"/>
          <w:sz w:val="20"/>
          <w:szCs w:val="20"/>
        </w:rPr>
        <w:t xml:space="preserve">In 1984, Ronald Reagan won 49 out of 51 states (including Washington D.C.) </w:t>
      </w:r>
      <w:r w:rsidRPr="00914BBA">
        <w:rPr>
          <w:rFonts w:ascii="Times New Roman" w:hAnsi="Times New Roman" w:cs="Times New Roman"/>
          <w:sz w:val="20"/>
          <w:szCs w:val="20"/>
        </w:rPr>
        <w:t>Norman Ornstein, writing before the election, said “Incumbent presidents don’t often lose, particularly presidents presiding over 6% real growth and low or non-existent inflation” (quoted in CQ Press, http://library.cqpress.com/cqresearcher/document.php?id=cqresrre1984091400}).</w:t>
      </w:r>
    </w:p>
  </w:footnote>
  <w:footnote w:id="11">
    <w:p w14:paraId="17A19E7E" w14:textId="4F255A0C" w:rsidR="00CB0962" w:rsidRPr="00914BBA" w:rsidRDefault="00CB0962">
      <w:pPr>
        <w:pStyle w:val="FootnoteText"/>
        <w:rPr>
          <w:rFonts w:ascii="Times New Roman" w:hAnsi="Times New Roman" w:cs="Times New Roman"/>
          <w:b/>
          <w:i/>
          <w:sz w:val="20"/>
          <w:szCs w:val="20"/>
        </w:rPr>
      </w:pPr>
      <w:r w:rsidRPr="00914BBA">
        <w:rPr>
          <w:rStyle w:val="FootnoteReference"/>
          <w:rFonts w:ascii="Times New Roman" w:hAnsi="Times New Roman" w:cs="Times New Roman"/>
          <w:sz w:val="20"/>
          <w:szCs w:val="20"/>
        </w:rPr>
        <w:footnoteRef/>
      </w:r>
      <w:r w:rsidRPr="00914BBA">
        <w:rPr>
          <w:rFonts w:ascii="Times New Roman" w:hAnsi="Times New Roman" w:cs="Times New Roman"/>
          <w:sz w:val="20"/>
          <w:szCs w:val="20"/>
        </w:rPr>
        <w:t xml:space="preserve"> </w:t>
      </w:r>
      <w:r w:rsidR="0087068E" w:rsidRPr="00914BBA">
        <w:rPr>
          <w:rFonts w:ascii="Times New Roman" w:hAnsi="Times New Roman" w:cs="Times New Roman"/>
          <w:b/>
          <w:sz w:val="20"/>
          <w:szCs w:val="20"/>
        </w:rPr>
        <w:t xml:space="preserve">Using the plus or minus five percent classification, </w:t>
      </w:r>
      <w:r w:rsidR="0087068E" w:rsidRPr="00914BBA">
        <w:rPr>
          <w:rFonts w:ascii="Times New Roman" w:hAnsi="Times New Roman" w:cs="Times New Roman"/>
          <w:b/>
          <w:i/>
          <w:sz w:val="20"/>
          <w:szCs w:val="20"/>
        </w:rPr>
        <w:t>Non-Competitive Advantage</w:t>
      </w:r>
      <w:r w:rsidR="0087068E" w:rsidRPr="00914BBA">
        <w:rPr>
          <w:rFonts w:ascii="Times New Roman" w:hAnsi="Times New Roman" w:cs="Times New Roman"/>
          <w:b/>
          <w:sz w:val="20"/>
          <w:szCs w:val="20"/>
        </w:rPr>
        <w:t xml:space="preserve"> accurately predicts 33/38 elections, while </w:t>
      </w:r>
      <w:r w:rsidR="0087068E" w:rsidRPr="00914BBA">
        <w:rPr>
          <w:rFonts w:ascii="Times New Roman" w:hAnsi="Times New Roman" w:cs="Times New Roman"/>
          <w:b/>
          <w:i/>
          <w:sz w:val="20"/>
          <w:szCs w:val="20"/>
        </w:rPr>
        <w:t xml:space="preserve">Winningness </w:t>
      </w:r>
      <w:r w:rsidR="0087068E" w:rsidRPr="00914BBA">
        <w:rPr>
          <w:rFonts w:ascii="Times New Roman" w:hAnsi="Times New Roman" w:cs="Times New Roman"/>
          <w:b/>
          <w:sz w:val="20"/>
          <w:szCs w:val="20"/>
        </w:rPr>
        <w:t>incorrectly predicts at least 4 elections.  1960 (a year non-competitive cannot predict) and 1976 do not have calculations due to the computational limitation of calculating 2</w:t>
      </w:r>
      <w:r w:rsidR="0087068E" w:rsidRPr="00914BBA">
        <w:rPr>
          <w:rFonts w:ascii="Times New Roman" w:hAnsi="Times New Roman" w:cs="Times New Roman"/>
          <w:b/>
          <w:sz w:val="20"/>
          <w:szCs w:val="20"/>
          <w:vertAlign w:val="superscript"/>
        </w:rPr>
        <w:t>31</w:t>
      </w:r>
      <w:r w:rsidR="0087068E" w:rsidRPr="00914BBA">
        <w:rPr>
          <w:rFonts w:ascii="Times New Roman" w:hAnsi="Times New Roman" w:cs="Times New Roman"/>
          <w:b/>
          <w:sz w:val="20"/>
          <w:szCs w:val="20"/>
        </w:rPr>
        <w:t xml:space="preserve"> coalitions.</w:t>
      </w:r>
    </w:p>
  </w:footnote>
  <w:footnote w:id="12">
    <w:p w14:paraId="2F2D3AE6" w14:textId="61EDE90D" w:rsidR="00914BBA" w:rsidRPr="00914BBA" w:rsidRDefault="00914BBA">
      <w:pPr>
        <w:pStyle w:val="FootnoteText"/>
        <w:rPr>
          <w:rFonts w:ascii="Times New Roman" w:hAnsi="Times New Roman" w:cs="Times New Roman"/>
          <w:b/>
          <w:sz w:val="20"/>
          <w:szCs w:val="20"/>
        </w:rPr>
      </w:pPr>
      <w:r w:rsidRPr="00914BBA">
        <w:rPr>
          <w:rStyle w:val="FootnoteReference"/>
          <w:rFonts w:ascii="Times New Roman" w:hAnsi="Times New Roman" w:cs="Times New Roman"/>
          <w:sz w:val="20"/>
          <w:szCs w:val="20"/>
        </w:rPr>
        <w:footnoteRef/>
      </w:r>
      <w:r w:rsidRPr="00914BBA">
        <w:rPr>
          <w:rFonts w:ascii="Times New Roman" w:hAnsi="Times New Roman" w:cs="Times New Roman"/>
          <w:sz w:val="20"/>
          <w:szCs w:val="20"/>
        </w:rPr>
        <w:t xml:space="preserve"> </w:t>
      </w:r>
      <w:r w:rsidRPr="0090039B">
        <w:rPr>
          <w:rFonts w:ascii="Times New Roman" w:hAnsi="Times New Roman" w:cs="Times New Roman"/>
          <w:b/>
          <w:sz w:val="20"/>
          <w:szCs w:val="20"/>
        </w:rPr>
        <w:t xml:space="preserve">Using the plus or minus five percent definition of competitive, the </w:t>
      </w:r>
      <w:r w:rsidRPr="0090039B">
        <w:rPr>
          <w:rFonts w:ascii="Times New Roman" w:hAnsi="Times New Roman" w:cs="Times New Roman"/>
          <w:b/>
          <w:i/>
          <w:sz w:val="20"/>
          <w:szCs w:val="20"/>
        </w:rPr>
        <w:t xml:space="preserve">Non-Competitive Advantage </w:t>
      </w:r>
      <w:r w:rsidRPr="0090039B">
        <w:rPr>
          <w:rFonts w:ascii="Times New Roman" w:hAnsi="Times New Roman" w:cs="Times New Roman"/>
          <w:b/>
          <w:sz w:val="20"/>
          <w:szCs w:val="20"/>
        </w:rPr>
        <w:t>bivariate regression has an R</w:t>
      </w:r>
      <w:r w:rsidRPr="0090039B">
        <w:rPr>
          <w:rFonts w:ascii="Times New Roman" w:hAnsi="Times New Roman" w:cs="Times New Roman"/>
          <w:b/>
          <w:sz w:val="20"/>
          <w:szCs w:val="20"/>
          <w:vertAlign w:val="superscript"/>
        </w:rPr>
        <w:t xml:space="preserve">2 </w:t>
      </w:r>
      <w:r w:rsidRPr="0090039B">
        <w:rPr>
          <w:rFonts w:ascii="Times New Roman" w:hAnsi="Times New Roman" w:cs="Times New Roman"/>
          <w:b/>
          <w:sz w:val="20"/>
          <w:szCs w:val="20"/>
        </w:rPr>
        <w:t xml:space="preserve">of .93, while </w:t>
      </w:r>
      <w:r w:rsidRPr="0090039B">
        <w:rPr>
          <w:rFonts w:ascii="Times New Roman" w:hAnsi="Times New Roman" w:cs="Times New Roman"/>
          <w:b/>
          <w:i/>
          <w:sz w:val="20"/>
          <w:szCs w:val="20"/>
        </w:rPr>
        <w:t>Winningness</w:t>
      </w:r>
      <w:r w:rsidRPr="0090039B">
        <w:rPr>
          <w:rFonts w:ascii="Times New Roman" w:hAnsi="Times New Roman" w:cs="Times New Roman"/>
          <w:b/>
          <w:sz w:val="20"/>
          <w:szCs w:val="20"/>
        </w:rPr>
        <w:t xml:space="preserve"> is .80.</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D9"/>
    <w:rsid w:val="00001025"/>
    <w:rsid w:val="000203E5"/>
    <w:rsid w:val="000302F3"/>
    <w:rsid w:val="00042AB3"/>
    <w:rsid w:val="00051961"/>
    <w:rsid w:val="00060FA7"/>
    <w:rsid w:val="00081682"/>
    <w:rsid w:val="00092B97"/>
    <w:rsid w:val="00096DE3"/>
    <w:rsid w:val="000A1847"/>
    <w:rsid w:val="000A1A7A"/>
    <w:rsid w:val="000A208C"/>
    <w:rsid w:val="000A4797"/>
    <w:rsid w:val="000B1C37"/>
    <w:rsid w:val="000C000C"/>
    <w:rsid w:val="000D2269"/>
    <w:rsid w:val="00104550"/>
    <w:rsid w:val="00105550"/>
    <w:rsid w:val="0011653E"/>
    <w:rsid w:val="001233DF"/>
    <w:rsid w:val="001453EE"/>
    <w:rsid w:val="0015157D"/>
    <w:rsid w:val="00170BFB"/>
    <w:rsid w:val="00171B7E"/>
    <w:rsid w:val="00173A39"/>
    <w:rsid w:val="0019248D"/>
    <w:rsid w:val="001974F6"/>
    <w:rsid w:val="001B40BE"/>
    <w:rsid w:val="001B4D31"/>
    <w:rsid w:val="001B56F0"/>
    <w:rsid w:val="001D30DA"/>
    <w:rsid w:val="001D3E90"/>
    <w:rsid w:val="001E3E6E"/>
    <w:rsid w:val="002023E5"/>
    <w:rsid w:val="00205679"/>
    <w:rsid w:val="00215458"/>
    <w:rsid w:val="00223C5E"/>
    <w:rsid w:val="002354B8"/>
    <w:rsid w:val="002366F0"/>
    <w:rsid w:val="00243329"/>
    <w:rsid w:val="002B6C91"/>
    <w:rsid w:val="002B6ED8"/>
    <w:rsid w:val="002E28C9"/>
    <w:rsid w:val="002E63B4"/>
    <w:rsid w:val="00307521"/>
    <w:rsid w:val="0031036A"/>
    <w:rsid w:val="00332CD0"/>
    <w:rsid w:val="00363192"/>
    <w:rsid w:val="003638F8"/>
    <w:rsid w:val="00377BA7"/>
    <w:rsid w:val="00381A81"/>
    <w:rsid w:val="003B2496"/>
    <w:rsid w:val="003C020F"/>
    <w:rsid w:val="003D3EE3"/>
    <w:rsid w:val="003E3413"/>
    <w:rsid w:val="003F5551"/>
    <w:rsid w:val="0040607E"/>
    <w:rsid w:val="004255CB"/>
    <w:rsid w:val="00425D95"/>
    <w:rsid w:val="00426907"/>
    <w:rsid w:val="00451643"/>
    <w:rsid w:val="004759E7"/>
    <w:rsid w:val="00476C58"/>
    <w:rsid w:val="00477E6B"/>
    <w:rsid w:val="004A0677"/>
    <w:rsid w:val="004A68CB"/>
    <w:rsid w:val="004C5AA6"/>
    <w:rsid w:val="004D22E1"/>
    <w:rsid w:val="004D5C33"/>
    <w:rsid w:val="004E5324"/>
    <w:rsid w:val="00502F09"/>
    <w:rsid w:val="00521606"/>
    <w:rsid w:val="005367BB"/>
    <w:rsid w:val="0054349A"/>
    <w:rsid w:val="00562E9A"/>
    <w:rsid w:val="00583A3C"/>
    <w:rsid w:val="005A1C3E"/>
    <w:rsid w:val="005B1678"/>
    <w:rsid w:val="005B1DB1"/>
    <w:rsid w:val="005C2121"/>
    <w:rsid w:val="005D0DD5"/>
    <w:rsid w:val="005E43B7"/>
    <w:rsid w:val="006029D5"/>
    <w:rsid w:val="006303AB"/>
    <w:rsid w:val="0063629D"/>
    <w:rsid w:val="006665EF"/>
    <w:rsid w:val="00691B58"/>
    <w:rsid w:val="006930A0"/>
    <w:rsid w:val="006A3EB9"/>
    <w:rsid w:val="006B28F8"/>
    <w:rsid w:val="006C7391"/>
    <w:rsid w:val="006D62F6"/>
    <w:rsid w:val="006F4D24"/>
    <w:rsid w:val="007029FD"/>
    <w:rsid w:val="00711A8C"/>
    <w:rsid w:val="0072026D"/>
    <w:rsid w:val="0072123C"/>
    <w:rsid w:val="0073004A"/>
    <w:rsid w:val="00753AF7"/>
    <w:rsid w:val="007627D9"/>
    <w:rsid w:val="00784E92"/>
    <w:rsid w:val="007936B6"/>
    <w:rsid w:val="0079691C"/>
    <w:rsid w:val="007B07B4"/>
    <w:rsid w:val="007B46DD"/>
    <w:rsid w:val="007B691B"/>
    <w:rsid w:val="007B77F6"/>
    <w:rsid w:val="007C1D82"/>
    <w:rsid w:val="007C2E86"/>
    <w:rsid w:val="007D1E54"/>
    <w:rsid w:val="007D36F2"/>
    <w:rsid w:val="007E1114"/>
    <w:rsid w:val="007F0EDF"/>
    <w:rsid w:val="007F6970"/>
    <w:rsid w:val="008046CC"/>
    <w:rsid w:val="008160FB"/>
    <w:rsid w:val="00826356"/>
    <w:rsid w:val="008338F5"/>
    <w:rsid w:val="00843DE7"/>
    <w:rsid w:val="00853874"/>
    <w:rsid w:val="008548E7"/>
    <w:rsid w:val="008554BD"/>
    <w:rsid w:val="00856B31"/>
    <w:rsid w:val="00861235"/>
    <w:rsid w:val="0087068E"/>
    <w:rsid w:val="008768F8"/>
    <w:rsid w:val="008834D5"/>
    <w:rsid w:val="008A2569"/>
    <w:rsid w:val="008A6504"/>
    <w:rsid w:val="008B774D"/>
    <w:rsid w:val="008C1A76"/>
    <w:rsid w:val="008F1751"/>
    <w:rsid w:val="008F1ECD"/>
    <w:rsid w:val="0090039B"/>
    <w:rsid w:val="00907817"/>
    <w:rsid w:val="00914BBA"/>
    <w:rsid w:val="00916D46"/>
    <w:rsid w:val="009229FB"/>
    <w:rsid w:val="00975080"/>
    <w:rsid w:val="00976E03"/>
    <w:rsid w:val="00993BDC"/>
    <w:rsid w:val="00996D28"/>
    <w:rsid w:val="009B74B3"/>
    <w:rsid w:val="009D5CD0"/>
    <w:rsid w:val="009F17F3"/>
    <w:rsid w:val="00A12A8B"/>
    <w:rsid w:val="00A2013E"/>
    <w:rsid w:val="00A24700"/>
    <w:rsid w:val="00A4524E"/>
    <w:rsid w:val="00A540E7"/>
    <w:rsid w:val="00A5513F"/>
    <w:rsid w:val="00A576C9"/>
    <w:rsid w:val="00A6539E"/>
    <w:rsid w:val="00A70062"/>
    <w:rsid w:val="00A96D94"/>
    <w:rsid w:val="00AC02C5"/>
    <w:rsid w:val="00AF20D9"/>
    <w:rsid w:val="00B04A78"/>
    <w:rsid w:val="00B14A23"/>
    <w:rsid w:val="00B160DB"/>
    <w:rsid w:val="00B16FE8"/>
    <w:rsid w:val="00B27BB6"/>
    <w:rsid w:val="00B503D8"/>
    <w:rsid w:val="00B57D3A"/>
    <w:rsid w:val="00B57F17"/>
    <w:rsid w:val="00B61D80"/>
    <w:rsid w:val="00B62C1A"/>
    <w:rsid w:val="00B66201"/>
    <w:rsid w:val="00B82F00"/>
    <w:rsid w:val="00B84FE1"/>
    <w:rsid w:val="00B874CB"/>
    <w:rsid w:val="00BA4650"/>
    <w:rsid w:val="00BB0747"/>
    <w:rsid w:val="00BC37A8"/>
    <w:rsid w:val="00BC4578"/>
    <w:rsid w:val="00BE5089"/>
    <w:rsid w:val="00C43E2F"/>
    <w:rsid w:val="00C43ECD"/>
    <w:rsid w:val="00C6639D"/>
    <w:rsid w:val="00C979E4"/>
    <w:rsid w:val="00CA1589"/>
    <w:rsid w:val="00CA2990"/>
    <w:rsid w:val="00CA627C"/>
    <w:rsid w:val="00CB0962"/>
    <w:rsid w:val="00CB0E1A"/>
    <w:rsid w:val="00CB24FE"/>
    <w:rsid w:val="00CB57C3"/>
    <w:rsid w:val="00D11037"/>
    <w:rsid w:val="00D123A3"/>
    <w:rsid w:val="00D149C0"/>
    <w:rsid w:val="00D43569"/>
    <w:rsid w:val="00D47C14"/>
    <w:rsid w:val="00D52307"/>
    <w:rsid w:val="00D67C5A"/>
    <w:rsid w:val="00D81ED4"/>
    <w:rsid w:val="00DC6440"/>
    <w:rsid w:val="00DD0F1A"/>
    <w:rsid w:val="00DD3926"/>
    <w:rsid w:val="00DD6C1F"/>
    <w:rsid w:val="00DE366C"/>
    <w:rsid w:val="00E0184D"/>
    <w:rsid w:val="00E03604"/>
    <w:rsid w:val="00E05CB7"/>
    <w:rsid w:val="00E06C23"/>
    <w:rsid w:val="00E207D2"/>
    <w:rsid w:val="00E234AD"/>
    <w:rsid w:val="00E324EA"/>
    <w:rsid w:val="00E35886"/>
    <w:rsid w:val="00E37D55"/>
    <w:rsid w:val="00E42F09"/>
    <w:rsid w:val="00E52239"/>
    <w:rsid w:val="00E572F0"/>
    <w:rsid w:val="00E62780"/>
    <w:rsid w:val="00E6379B"/>
    <w:rsid w:val="00E84F95"/>
    <w:rsid w:val="00E9030D"/>
    <w:rsid w:val="00E92897"/>
    <w:rsid w:val="00E92DB5"/>
    <w:rsid w:val="00EA5587"/>
    <w:rsid w:val="00EA5770"/>
    <w:rsid w:val="00EB3FD7"/>
    <w:rsid w:val="00EC4D49"/>
    <w:rsid w:val="00EC6371"/>
    <w:rsid w:val="00ED2132"/>
    <w:rsid w:val="00ED4814"/>
    <w:rsid w:val="00F01F49"/>
    <w:rsid w:val="00F17D1D"/>
    <w:rsid w:val="00F257C2"/>
    <w:rsid w:val="00F37042"/>
    <w:rsid w:val="00F64202"/>
    <w:rsid w:val="00F73603"/>
    <w:rsid w:val="00F81E3C"/>
    <w:rsid w:val="00F86130"/>
    <w:rsid w:val="00FA0C8F"/>
    <w:rsid w:val="00FA15CC"/>
    <w:rsid w:val="00FA3C06"/>
    <w:rsid w:val="00FA652B"/>
    <w:rsid w:val="00FB5B3B"/>
    <w:rsid w:val="00FC56B5"/>
    <w:rsid w:val="00FD794F"/>
    <w:rsid w:val="00FE088C"/>
    <w:rsid w:val="00FE3CA5"/>
    <w:rsid w:val="00FF6E5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8AD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customStyle="1" w:styleId="HeaderChar">
    <w:name w:val="Header Char"/>
    <w:basedOn w:val="DefaultParagraphFont"/>
    <w:link w:val="Header"/>
    <w:uiPriority w:val="99"/>
    <w:rsid w:val="00841CD9"/>
  </w:style>
  <w:style w:type="character" w:customStyle="1" w:styleId="Heading1Char">
    <w:name w:val="Heading 1 Char"/>
    <w:basedOn w:val="DefaultParagraphFont"/>
    <w:link w:val="Heading1"/>
    <w:uiPriority w:val="9"/>
    <w:rsid w:val="00841CD9"/>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841CD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841CD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841CD9"/>
    <w:rPr>
      <w:rFonts w:asciiTheme="majorHAnsi" w:eastAsiaTheme="majorEastAsia" w:hAnsiTheme="majorHAnsi" w:cstheme="majorBidi"/>
      <w:b/>
      <w:bCs/>
      <w:i/>
      <w:iCs/>
      <w:color w:val="4472C4"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841CD9"/>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841CD9"/>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41CD9"/>
    <w:rPr>
      <w:rFonts w:asciiTheme="majorHAnsi" w:eastAsiaTheme="majorEastAsia" w:hAnsiTheme="majorHAnsi" w:cstheme="majorBidi"/>
      <w:color w:val="323E4F"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472C4" w:themeColor="accent1"/>
      <w:sz w:val="18"/>
      <w:szCs w:val="18"/>
    </w:rPr>
  </w:style>
  <w:style w:type="paragraph" w:customStyle="1" w:styleId="DocDefaults">
    <w:name w:val="DocDefaults"/>
  </w:style>
  <w:style w:type="paragraph" w:styleId="FootnoteText">
    <w:name w:val="footnote text"/>
    <w:basedOn w:val="Normal"/>
    <w:link w:val="FootnoteTextChar"/>
    <w:uiPriority w:val="99"/>
    <w:unhideWhenUsed/>
    <w:rsid w:val="00223C5E"/>
    <w:pPr>
      <w:spacing w:after="0" w:line="240" w:lineRule="auto"/>
    </w:pPr>
    <w:rPr>
      <w:sz w:val="24"/>
      <w:szCs w:val="24"/>
    </w:rPr>
  </w:style>
  <w:style w:type="character" w:customStyle="1" w:styleId="FootnoteTextChar">
    <w:name w:val="Footnote Text Char"/>
    <w:basedOn w:val="DefaultParagraphFont"/>
    <w:link w:val="FootnoteText"/>
    <w:uiPriority w:val="99"/>
    <w:rsid w:val="00223C5E"/>
    <w:rPr>
      <w:sz w:val="24"/>
      <w:szCs w:val="24"/>
    </w:rPr>
  </w:style>
  <w:style w:type="character" w:styleId="FootnoteReference">
    <w:name w:val="footnote reference"/>
    <w:basedOn w:val="DefaultParagraphFont"/>
    <w:uiPriority w:val="99"/>
    <w:unhideWhenUsed/>
    <w:rsid w:val="00223C5E"/>
    <w:rPr>
      <w:vertAlign w:val="superscript"/>
    </w:rPr>
  </w:style>
  <w:style w:type="character" w:styleId="PlaceholderText">
    <w:name w:val="Placeholder Text"/>
    <w:basedOn w:val="DefaultParagraphFont"/>
    <w:uiPriority w:val="99"/>
    <w:unhideWhenUsed/>
    <w:rsid w:val="00F7360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7603040">
      <w:bodyDiv w:val="1"/>
      <w:marLeft w:val="0"/>
      <w:marRight w:val="0"/>
      <w:marTop w:val="0"/>
      <w:marBottom w:val="0"/>
      <w:divBdr>
        <w:top w:val="none" w:sz="0" w:space="0" w:color="auto"/>
        <w:left w:val="none" w:sz="0" w:space="0" w:color="auto"/>
        <w:bottom w:val="none" w:sz="0" w:space="0" w:color="auto"/>
        <w:right w:val="none" w:sz="0" w:space="0" w:color="auto"/>
      </w:divBdr>
      <w:divsChild>
        <w:div w:id="840320228">
          <w:marLeft w:val="0"/>
          <w:marRight w:val="0"/>
          <w:marTop w:val="0"/>
          <w:marBottom w:val="0"/>
          <w:divBdr>
            <w:top w:val="none" w:sz="0" w:space="0" w:color="auto"/>
            <w:left w:val="none" w:sz="0" w:space="0" w:color="auto"/>
            <w:bottom w:val="none" w:sz="0" w:space="0" w:color="auto"/>
            <w:right w:val="none" w:sz="0" w:space="0" w:color="auto"/>
          </w:divBdr>
        </w:div>
        <w:div w:id="16584649">
          <w:marLeft w:val="0"/>
          <w:marRight w:val="0"/>
          <w:marTop w:val="0"/>
          <w:marBottom w:val="0"/>
          <w:divBdr>
            <w:top w:val="none" w:sz="0" w:space="0" w:color="auto"/>
            <w:left w:val="none" w:sz="0" w:space="0" w:color="auto"/>
            <w:bottom w:val="none" w:sz="0" w:space="0" w:color="auto"/>
            <w:right w:val="none" w:sz="0" w:space="0" w:color="auto"/>
          </w:divBdr>
        </w:div>
      </w:divsChild>
    </w:div>
    <w:div w:id="959990808">
      <w:bodyDiv w:val="1"/>
      <w:marLeft w:val="0"/>
      <w:marRight w:val="0"/>
      <w:marTop w:val="0"/>
      <w:marBottom w:val="0"/>
      <w:divBdr>
        <w:top w:val="none" w:sz="0" w:space="0" w:color="auto"/>
        <w:left w:val="none" w:sz="0" w:space="0" w:color="auto"/>
        <w:bottom w:val="none" w:sz="0" w:space="0" w:color="auto"/>
        <w:right w:val="none" w:sz="0" w:space="0" w:color="auto"/>
      </w:divBdr>
    </w:div>
    <w:div w:id="1275869604">
      <w:bodyDiv w:val="1"/>
      <w:marLeft w:val="0"/>
      <w:marRight w:val="0"/>
      <w:marTop w:val="0"/>
      <w:marBottom w:val="0"/>
      <w:divBdr>
        <w:top w:val="none" w:sz="0" w:space="0" w:color="auto"/>
        <w:left w:val="none" w:sz="0" w:space="0" w:color="auto"/>
        <w:bottom w:val="none" w:sz="0" w:space="0" w:color="auto"/>
        <w:right w:val="none" w:sz="0" w:space="0" w:color="auto"/>
      </w:divBdr>
      <w:divsChild>
        <w:div w:id="88815845">
          <w:marLeft w:val="0"/>
          <w:marRight w:val="0"/>
          <w:marTop w:val="0"/>
          <w:marBottom w:val="0"/>
          <w:divBdr>
            <w:top w:val="none" w:sz="0" w:space="0" w:color="auto"/>
            <w:left w:val="none" w:sz="0" w:space="0" w:color="auto"/>
            <w:bottom w:val="none" w:sz="0" w:space="0" w:color="auto"/>
            <w:right w:val="none" w:sz="0" w:space="0" w:color="auto"/>
          </w:divBdr>
        </w:div>
        <w:div w:id="1025904406">
          <w:marLeft w:val="0"/>
          <w:marRight w:val="0"/>
          <w:marTop w:val="0"/>
          <w:marBottom w:val="0"/>
          <w:divBdr>
            <w:top w:val="none" w:sz="0" w:space="0" w:color="auto"/>
            <w:left w:val="none" w:sz="0" w:space="0" w:color="auto"/>
            <w:bottom w:val="none" w:sz="0" w:space="0" w:color="auto"/>
            <w:right w:val="none" w:sz="0" w:space="0" w:color="auto"/>
          </w:divBdr>
        </w:div>
      </w:divsChild>
    </w:div>
    <w:div w:id="17247207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emf"/><Relationship Id="rId17" Type="http://schemas.openxmlformats.org/officeDocument/2006/relationships/hyperlink" Target="http://library.cqpress.com/cqresearcher/cqresrre1984091400"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862C3-A7A9-434A-8F25-A53E2AF69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30</Pages>
  <Words>4343</Words>
  <Characters>23192</Characters>
  <Application>Microsoft Macintosh Word</Application>
  <DocSecurity>0</DocSecurity>
  <Lines>429</Lines>
  <Paragraphs>115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27420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Electoral College</dc:subject>
  <dc:creator>Cervas, Jonathan R. and Bernard Grofman</dc:creator>
  <cp:keywords>Electoral College, Non-Competitive, Banzhaf, Brams and Kilgour</cp:keywords>
  <dc:description/>
  <cp:lastModifiedBy>Jonathan Cervas</cp:lastModifiedBy>
  <cp:revision>39</cp:revision>
  <dcterms:created xsi:type="dcterms:W3CDTF">2017-05-06T03:45:00Z</dcterms:created>
  <dcterms:modified xsi:type="dcterms:W3CDTF">2017-05-09T04:31:00Z</dcterms:modified>
  <cp:category/>
</cp:coreProperties>
</file>